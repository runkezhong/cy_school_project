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593474" w14:textId="49B3D93B" w:rsidR="00446446" w:rsidRDefault="00753358" w:rsidP="00804C1E">
      <w:pPr>
        <w:ind w:rightChars="28" w:right="59" w:firstLineChars="568" w:firstLine="1193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C195BC2" wp14:editId="76B6464C">
            <wp:simplePos x="0" y="0"/>
            <wp:positionH relativeFrom="column">
              <wp:align>center</wp:align>
            </wp:positionH>
            <wp:positionV relativeFrom="paragraph">
              <wp:posOffset>48260</wp:posOffset>
            </wp:positionV>
            <wp:extent cx="2368550" cy="2368550"/>
            <wp:effectExtent l="0" t="0" r="0" b="0"/>
            <wp:wrapTopAndBottom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446">
        <w:rPr>
          <w:sz w:val="24"/>
        </w:rPr>
        <w:t xml:space="preserve"> </w:t>
      </w:r>
      <w:r w:rsidR="00446446">
        <w:t xml:space="preserve">                                                  </w:t>
      </w:r>
    </w:p>
    <w:p w14:paraId="4A3DF532" w14:textId="77777777" w:rsidR="000129CF" w:rsidRPr="007F1AC6" w:rsidRDefault="000129CF" w:rsidP="000129CF">
      <w:pPr>
        <w:tabs>
          <w:tab w:val="left" w:pos="8400"/>
          <w:tab w:val="left" w:pos="9135"/>
        </w:tabs>
        <w:jc w:val="center"/>
        <w:rPr>
          <w:rFonts w:ascii="华文新魏" w:eastAsia="华文新魏"/>
          <w:b/>
          <w:sz w:val="48"/>
          <w:szCs w:val="52"/>
        </w:rPr>
      </w:pPr>
      <w:r w:rsidRPr="007F1AC6">
        <w:rPr>
          <w:rFonts w:ascii="华文新魏" w:eastAsia="华文新魏" w:hint="eastAsia"/>
          <w:b/>
          <w:sz w:val="48"/>
          <w:szCs w:val="52"/>
        </w:rPr>
        <w:t>计算机科学与技术专业</w:t>
      </w:r>
    </w:p>
    <w:p w14:paraId="45F45BB3" w14:textId="77777777" w:rsidR="00446446" w:rsidRPr="008C1FBB" w:rsidRDefault="000129CF" w:rsidP="00446446">
      <w:pPr>
        <w:tabs>
          <w:tab w:val="left" w:pos="8400"/>
          <w:tab w:val="left" w:pos="9135"/>
        </w:tabs>
        <w:jc w:val="center"/>
        <w:rPr>
          <w:rFonts w:ascii="华文新魏" w:eastAsia="华文新魏"/>
          <w:b/>
          <w:sz w:val="56"/>
          <w:szCs w:val="48"/>
        </w:rPr>
      </w:pPr>
      <w:r w:rsidRPr="008C1FBB">
        <w:rPr>
          <w:rFonts w:ascii="华文新魏" w:eastAsia="华文新魏" w:hint="eastAsia"/>
          <w:b/>
          <w:sz w:val="56"/>
          <w:szCs w:val="48"/>
        </w:rPr>
        <w:t>《</w:t>
      </w:r>
      <w:r w:rsidR="008C1FBB" w:rsidRPr="008C1FBB">
        <w:rPr>
          <w:rFonts w:ascii="华文新魏" w:eastAsia="华文新魏" w:hint="eastAsia"/>
          <w:b/>
          <w:sz w:val="56"/>
          <w:szCs w:val="48"/>
        </w:rPr>
        <w:t>Web前端技术</w:t>
      </w:r>
      <w:r w:rsidRPr="008C1FBB">
        <w:rPr>
          <w:rFonts w:ascii="华文新魏" w:eastAsia="华文新魏" w:hint="eastAsia"/>
          <w:b/>
          <w:sz w:val="56"/>
          <w:szCs w:val="48"/>
        </w:rPr>
        <w:t>》</w:t>
      </w:r>
      <w:r w:rsidR="00784118" w:rsidRPr="008C1FBB">
        <w:rPr>
          <w:rFonts w:ascii="华文新魏" w:eastAsia="华文新魏" w:hint="eastAsia"/>
          <w:b/>
          <w:sz w:val="56"/>
          <w:szCs w:val="48"/>
        </w:rPr>
        <w:t>实验</w:t>
      </w:r>
      <w:r w:rsidR="00446446" w:rsidRPr="008C1FBB">
        <w:rPr>
          <w:rFonts w:ascii="华文新魏" w:eastAsia="华文新魏" w:hint="eastAsia"/>
          <w:b/>
          <w:sz w:val="56"/>
          <w:szCs w:val="48"/>
        </w:rPr>
        <w:t>报告</w:t>
      </w:r>
    </w:p>
    <w:p w14:paraId="4A6EC861" w14:textId="77777777" w:rsidR="00446446" w:rsidRDefault="00446446" w:rsidP="00446446">
      <w:pPr>
        <w:rPr>
          <w:rFonts w:eastAsia="方正舒体"/>
        </w:rPr>
      </w:pPr>
    </w:p>
    <w:p w14:paraId="170A0FBA" w14:textId="77777777" w:rsidR="007F1AC6" w:rsidRDefault="007F1AC6" w:rsidP="00446446"/>
    <w:p w14:paraId="780A07EB" w14:textId="77777777" w:rsidR="00784118" w:rsidRDefault="00784118" w:rsidP="00446446"/>
    <w:p w14:paraId="33DEA8CD" w14:textId="77777777" w:rsidR="00784118" w:rsidRDefault="00784118" w:rsidP="00446446"/>
    <w:p w14:paraId="7FFE7FA2" w14:textId="77777777" w:rsidR="008C1FBB" w:rsidRDefault="008C1FBB" w:rsidP="00446446"/>
    <w:p w14:paraId="61736EC6" w14:textId="77777777" w:rsidR="00804C1E" w:rsidRDefault="00804C1E" w:rsidP="00446446"/>
    <w:p w14:paraId="246D84C3" w14:textId="77777777" w:rsidR="00804C1E" w:rsidRDefault="00804C1E" w:rsidP="00446446"/>
    <w:p w14:paraId="188AF6B9" w14:textId="77777777" w:rsidR="007F1AC6" w:rsidRDefault="007F1AC6" w:rsidP="00446446"/>
    <w:p w14:paraId="2627CE6E" w14:textId="43E75465" w:rsidR="00784118" w:rsidRPr="00804C1E" w:rsidRDefault="00784118" w:rsidP="00784118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名称：</w:t>
      </w:r>
      <w:r w:rsidRPr="00804C1E">
        <w:rPr>
          <w:rFonts w:hint="eastAsia"/>
          <w:sz w:val="32"/>
        </w:rPr>
        <w:tab/>
      </w:r>
      <w:r w:rsidR="00A65EB7" w:rsidRPr="00804C1E">
        <w:rPr>
          <w:rFonts w:hint="eastAsia"/>
          <w:sz w:val="32"/>
        </w:rPr>
        <w:t>实验</w:t>
      </w:r>
      <w:r w:rsidR="005D0565">
        <w:rPr>
          <w:rFonts w:hint="eastAsia"/>
          <w:sz w:val="32"/>
        </w:rPr>
        <w:t>0</w:t>
      </w:r>
      <w:r w:rsidR="00A65EB7" w:rsidRPr="00804C1E">
        <w:rPr>
          <w:rFonts w:hint="eastAsia"/>
          <w:sz w:val="32"/>
        </w:rPr>
        <w:t>1</w:t>
      </w:r>
      <w:r w:rsidR="00A65EB7" w:rsidRPr="00804C1E">
        <w:rPr>
          <w:rFonts w:hint="eastAsia"/>
          <w:sz w:val="32"/>
        </w:rPr>
        <w:t>、</w:t>
      </w:r>
      <w:r w:rsidR="008C1FBB">
        <w:rPr>
          <w:rFonts w:hint="eastAsia"/>
          <w:sz w:val="32"/>
        </w:rPr>
        <w:t>HTML</w:t>
      </w:r>
      <w:r w:rsidR="008C1FBB">
        <w:rPr>
          <w:rFonts w:hint="eastAsia"/>
          <w:sz w:val="32"/>
        </w:rPr>
        <w:t>基础（</w:t>
      </w:r>
      <w:r w:rsidR="008C1FBB">
        <w:rPr>
          <w:rFonts w:hint="eastAsia"/>
          <w:sz w:val="32"/>
        </w:rPr>
        <w:t>1</w:t>
      </w:r>
      <w:r w:rsidR="008C1FBB">
        <w:rPr>
          <w:rFonts w:hint="eastAsia"/>
          <w:sz w:val="32"/>
        </w:rPr>
        <w:t>）</w:t>
      </w:r>
    </w:p>
    <w:p w14:paraId="602726C7" w14:textId="46EB2A1C" w:rsidR="00784118" w:rsidRPr="00804C1E" w:rsidRDefault="00784118" w:rsidP="00784118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班级：</w:t>
      </w:r>
      <w:r w:rsidRPr="00804C1E">
        <w:rPr>
          <w:rFonts w:hint="eastAsia"/>
          <w:sz w:val="32"/>
        </w:rPr>
        <w:tab/>
        <w:t>20</w:t>
      </w:r>
      <w:r w:rsidR="00CB2D99">
        <w:rPr>
          <w:rFonts w:hint="eastAsia"/>
          <w:sz w:val="32"/>
        </w:rPr>
        <w:t>24</w:t>
      </w:r>
      <w:r w:rsidRPr="00804C1E">
        <w:rPr>
          <w:rFonts w:hint="eastAsia"/>
          <w:sz w:val="32"/>
        </w:rPr>
        <w:t>级计算机科学与技术</w:t>
      </w:r>
      <w:r w:rsidR="00CB2D99">
        <w:rPr>
          <w:rFonts w:hint="eastAsia"/>
          <w:sz w:val="32"/>
        </w:rPr>
        <w:t>(</w:t>
      </w:r>
      <w:r w:rsidR="00CB2D99">
        <w:rPr>
          <w:rFonts w:hint="eastAsia"/>
          <w:sz w:val="32"/>
        </w:rPr>
        <w:t>专</w:t>
      </w:r>
      <w:r w:rsidR="00CB2D99" w:rsidRPr="00862226">
        <w:rPr>
          <w:rFonts w:hint="eastAsia"/>
          <w:sz w:val="32"/>
        </w:rPr>
        <w:t>升本</w:t>
      </w:r>
      <w:r w:rsidR="00CB2D99" w:rsidRPr="00862226">
        <w:rPr>
          <w:rFonts w:hint="eastAsia"/>
          <w:sz w:val="32"/>
        </w:rPr>
        <w:t>)2</w:t>
      </w:r>
      <w:r w:rsidRPr="00862226">
        <w:rPr>
          <w:rFonts w:hint="eastAsia"/>
          <w:sz w:val="32"/>
        </w:rPr>
        <w:t>班</w:t>
      </w:r>
    </w:p>
    <w:p w14:paraId="590791CF" w14:textId="4E90F1BB" w:rsidR="000129CF" w:rsidRPr="00804C1E" w:rsidRDefault="007F1AC6" w:rsidP="007F1AC6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学号：</w:t>
      </w:r>
      <w:r w:rsidRPr="00804C1E">
        <w:rPr>
          <w:rFonts w:hint="eastAsia"/>
          <w:sz w:val="32"/>
        </w:rPr>
        <w:tab/>
      </w:r>
      <w:r w:rsidR="00CB2D99" w:rsidRPr="00862226">
        <w:rPr>
          <w:rFonts w:hint="eastAsia"/>
          <w:sz w:val="32"/>
        </w:rPr>
        <w:t>202435710252</w:t>
      </w:r>
      <w:r w:rsidRPr="00804C1E">
        <w:rPr>
          <w:rFonts w:hint="eastAsia"/>
          <w:sz w:val="32"/>
        </w:rPr>
        <w:t xml:space="preserve"> </w:t>
      </w:r>
      <w:r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ab/>
      </w:r>
      <w:r w:rsidR="000129CF" w:rsidRPr="00804C1E">
        <w:rPr>
          <w:rFonts w:hint="eastAsia"/>
          <w:sz w:val="32"/>
        </w:rPr>
        <w:t>姓名：</w:t>
      </w:r>
      <w:r w:rsidRPr="00804C1E">
        <w:rPr>
          <w:rFonts w:hint="eastAsia"/>
          <w:sz w:val="32"/>
        </w:rPr>
        <w:tab/>
      </w:r>
      <w:r w:rsidR="00CB2D99" w:rsidRPr="00862226">
        <w:rPr>
          <w:rFonts w:hint="eastAsia"/>
          <w:sz w:val="32"/>
        </w:rPr>
        <w:t>钟润柯</w:t>
      </w:r>
    </w:p>
    <w:p w14:paraId="12719329" w14:textId="26488C50" w:rsidR="000B21D6" w:rsidRPr="00804C1E" w:rsidRDefault="000129CF" w:rsidP="00784118">
      <w:pPr>
        <w:ind w:left="840" w:firstLine="420"/>
        <w:jc w:val="left"/>
        <w:rPr>
          <w:sz w:val="32"/>
        </w:rPr>
      </w:pPr>
      <w:r w:rsidRPr="00804C1E">
        <w:rPr>
          <w:rFonts w:hint="eastAsia"/>
          <w:sz w:val="32"/>
        </w:rPr>
        <w:t>时间：</w:t>
      </w:r>
      <w:r w:rsidR="007F1AC6"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>20</w:t>
      </w:r>
      <w:r w:rsidR="00784118" w:rsidRPr="00804C1E">
        <w:rPr>
          <w:rFonts w:hint="eastAsia"/>
          <w:sz w:val="32"/>
        </w:rPr>
        <w:t>2</w:t>
      </w:r>
      <w:r w:rsidR="00CB2D99">
        <w:rPr>
          <w:rFonts w:hint="eastAsia"/>
          <w:sz w:val="32"/>
        </w:rPr>
        <w:t>4</w:t>
      </w:r>
      <w:r w:rsidR="007F1AC6" w:rsidRPr="00E262E0">
        <w:rPr>
          <w:rFonts w:hint="eastAsia"/>
          <w:sz w:val="32"/>
        </w:rPr>
        <w:t>-</w:t>
      </w:r>
      <w:r w:rsidR="00E262E0" w:rsidRPr="00E262E0">
        <w:rPr>
          <w:sz w:val="32"/>
        </w:rPr>
        <w:t>0</w:t>
      </w:r>
      <w:r w:rsidR="00CB2D99">
        <w:rPr>
          <w:rFonts w:hint="eastAsia"/>
          <w:sz w:val="32"/>
        </w:rPr>
        <w:t>9</w:t>
      </w:r>
      <w:r w:rsidR="007F1AC6" w:rsidRPr="00E262E0">
        <w:rPr>
          <w:rFonts w:hint="eastAsia"/>
          <w:sz w:val="32"/>
        </w:rPr>
        <w:t>-</w:t>
      </w:r>
      <w:r w:rsidR="00CB2D99">
        <w:rPr>
          <w:rFonts w:hint="eastAsia"/>
          <w:sz w:val="32"/>
        </w:rPr>
        <w:t>12</w:t>
      </w:r>
      <w:r w:rsidR="00A65EB7" w:rsidRPr="00804C1E">
        <w:rPr>
          <w:rFonts w:hint="eastAsia"/>
          <w:sz w:val="32"/>
        </w:rPr>
        <w:tab/>
      </w:r>
      <w:r w:rsidR="00A65EB7" w:rsidRPr="00804C1E">
        <w:rPr>
          <w:rFonts w:hint="eastAsia"/>
          <w:sz w:val="32"/>
        </w:rPr>
        <w:tab/>
      </w:r>
      <w:r w:rsidR="008C1FBB">
        <w:rPr>
          <w:sz w:val="32"/>
        </w:rPr>
        <w:tab/>
      </w:r>
      <w:r w:rsidRPr="00804C1E">
        <w:rPr>
          <w:rFonts w:hint="eastAsia"/>
          <w:sz w:val="32"/>
        </w:rPr>
        <w:t>指导：</w:t>
      </w:r>
      <w:r w:rsidR="007F1AC6"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>文立斌</w:t>
      </w:r>
      <w:r w:rsidR="007F1AC6" w:rsidRPr="00804C1E">
        <w:rPr>
          <w:rFonts w:hint="eastAsia"/>
          <w:sz w:val="32"/>
        </w:rPr>
        <w:tab/>
      </w:r>
    </w:p>
    <w:p w14:paraId="2A274105" w14:textId="77777777" w:rsidR="008C1FBB" w:rsidRDefault="00804C1E" w:rsidP="00804C1E">
      <w:pPr>
        <w:ind w:left="840" w:firstLine="420"/>
        <w:rPr>
          <w:sz w:val="32"/>
        </w:rPr>
      </w:pPr>
      <w:r>
        <w:rPr>
          <w:rFonts w:hint="eastAsia"/>
          <w:sz w:val="32"/>
        </w:rPr>
        <w:t>成绩</w:t>
      </w:r>
      <w:r w:rsidRPr="00804C1E">
        <w:rPr>
          <w:rFonts w:hint="eastAsia"/>
          <w:sz w:val="32"/>
        </w:rPr>
        <w:t>：</w:t>
      </w:r>
    </w:p>
    <w:p w14:paraId="3EF62E57" w14:textId="77777777" w:rsidR="008C1FBB" w:rsidRDefault="008C1FBB" w:rsidP="00804C1E">
      <w:pPr>
        <w:ind w:left="840" w:firstLine="420"/>
        <w:rPr>
          <w:sz w:val="32"/>
        </w:rPr>
      </w:pPr>
    </w:p>
    <w:p w14:paraId="055C8B10" w14:textId="77777777" w:rsidR="007A54E0" w:rsidRDefault="007A54E0" w:rsidP="00804C1E">
      <w:pPr>
        <w:ind w:left="840" w:firstLine="420"/>
        <w:rPr>
          <w:sz w:val="32"/>
        </w:rPr>
      </w:pPr>
    </w:p>
    <w:p w14:paraId="4A4F94EB" w14:textId="77777777" w:rsidR="00804C1E" w:rsidRPr="008C1FBB" w:rsidRDefault="008C1FBB" w:rsidP="008C1FBB">
      <w:pPr>
        <w:jc w:val="center"/>
        <w:rPr>
          <w:sz w:val="40"/>
          <w:szCs w:val="22"/>
        </w:rPr>
      </w:pPr>
      <w:r w:rsidRPr="008C1FBB">
        <w:rPr>
          <w:rFonts w:hint="eastAsia"/>
          <w:sz w:val="40"/>
          <w:szCs w:val="22"/>
        </w:rPr>
        <w:t>2024</w:t>
      </w:r>
      <w:r w:rsidRPr="008C1FBB">
        <w:rPr>
          <w:rFonts w:hint="eastAsia"/>
          <w:sz w:val="40"/>
          <w:szCs w:val="22"/>
        </w:rPr>
        <w:t>—</w:t>
      </w:r>
      <w:r w:rsidRPr="008C1FBB">
        <w:rPr>
          <w:rFonts w:hint="eastAsia"/>
          <w:sz w:val="40"/>
          <w:szCs w:val="22"/>
        </w:rPr>
        <w:t>2025</w:t>
      </w:r>
      <w:r w:rsidRPr="008C1FBB">
        <w:rPr>
          <w:rFonts w:hint="eastAsia"/>
          <w:sz w:val="40"/>
          <w:szCs w:val="22"/>
        </w:rPr>
        <w:t>学年第</w:t>
      </w:r>
      <w:r w:rsidRPr="008C1FBB">
        <w:rPr>
          <w:rFonts w:hint="eastAsia"/>
          <w:sz w:val="40"/>
          <w:szCs w:val="22"/>
        </w:rPr>
        <w:t>1</w:t>
      </w:r>
      <w:r w:rsidRPr="008C1FBB">
        <w:rPr>
          <w:rFonts w:hint="eastAsia"/>
          <w:sz w:val="40"/>
          <w:szCs w:val="22"/>
        </w:rPr>
        <w:t>学期</w:t>
      </w:r>
    </w:p>
    <w:p w14:paraId="6A10C65F" w14:textId="77777777" w:rsidR="00A65EB7" w:rsidRPr="00A65EB7" w:rsidRDefault="000B21D6" w:rsidP="00A65EB7">
      <w:pPr>
        <w:jc w:val="center"/>
        <w:rPr>
          <w:rFonts w:ascii="宋体" w:hAnsi="宋体" w:hint="eastAsia"/>
          <w:b/>
          <w:sz w:val="48"/>
          <w:szCs w:val="21"/>
        </w:rPr>
      </w:pPr>
      <w:r w:rsidRPr="0076392E">
        <w:rPr>
          <w:rFonts w:ascii="宋体" w:hAnsi="宋体"/>
          <w:szCs w:val="21"/>
        </w:rPr>
        <w:br w:type="page"/>
      </w:r>
      <w:r w:rsidR="00A65EB7" w:rsidRPr="00A65EB7">
        <w:rPr>
          <w:rFonts w:ascii="宋体" w:hAnsi="宋体" w:hint="eastAsia"/>
          <w:b/>
          <w:sz w:val="48"/>
          <w:szCs w:val="21"/>
        </w:rPr>
        <w:lastRenderedPageBreak/>
        <w:t>实验报告内容</w:t>
      </w:r>
    </w:p>
    <w:p w14:paraId="209723E6" w14:textId="77777777" w:rsidR="00A65EB7" w:rsidRDefault="00A65EB7" w:rsidP="00A65EB7"/>
    <w:p w14:paraId="6148EBEB" w14:textId="77777777" w:rsidR="00A65EB7" w:rsidRPr="00804C1E" w:rsidRDefault="00804C1E" w:rsidP="00A65EB7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 w:rsidR="00A65EB7" w:rsidRPr="00804C1E">
        <w:rPr>
          <w:rFonts w:hint="eastAsia"/>
          <w:b/>
          <w:sz w:val="28"/>
        </w:rPr>
        <w:t>、</w:t>
      </w:r>
      <w:r w:rsidR="008C1FBB" w:rsidRPr="008C1FBB">
        <w:rPr>
          <w:rFonts w:hint="eastAsia"/>
          <w:b/>
          <w:bCs/>
          <w:sz w:val="28"/>
          <w:szCs w:val="21"/>
        </w:rPr>
        <w:t>文档格式化</w:t>
      </w:r>
    </w:p>
    <w:p w14:paraId="2F3486B9" w14:textId="77777777" w:rsidR="00EB3C73" w:rsidRDefault="00EB3C73" w:rsidP="00EB3C73">
      <w:pPr>
        <w:numPr>
          <w:ilvl w:val="0"/>
          <w:numId w:val="7"/>
        </w:numPr>
      </w:pP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或</w:t>
      </w:r>
      <w:r>
        <w:rPr>
          <w:rFonts w:hint="eastAsia"/>
        </w:rPr>
        <w:t>JS</w:t>
      </w:r>
      <w:r>
        <w:rPr>
          <w:rFonts w:hint="eastAsia"/>
        </w:rPr>
        <w:t>源码（放在表格或文本框内，</w:t>
      </w:r>
      <w:r>
        <w:rPr>
          <w:rFonts w:hint="eastAsia"/>
        </w:rPr>
        <w:t>5</w:t>
      </w:r>
      <w:r>
        <w:rPr>
          <w:rFonts w:hint="eastAsia"/>
        </w:rPr>
        <w:t>号字、单倍行距）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193B" w:rsidRPr="001C250B" w14:paraId="715569F3" w14:textId="77777777" w:rsidTr="00A9193B">
        <w:tc>
          <w:tcPr>
            <w:tcW w:w="8296" w:type="dxa"/>
          </w:tcPr>
          <w:p w14:paraId="4A501C8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&lt;!DOCTYPE html&gt;</w:t>
            </w:r>
          </w:p>
          <w:p w14:paraId="7E6229B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&lt;html lang="en"&gt;</w:t>
            </w:r>
          </w:p>
          <w:p w14:paraId="16E691A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266E23B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&lt;head&gt;</w:t>
            </w:r>
          </w:p>
          <w:p w14:paraId="6A5CBC8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&lt;meta charset="UTF-8"&gt;</w:t>
            </w:r>
          </w:p>
          <w:p w14:paraId="02B8945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&lt;title&gt;</w:t>
            </w:r>
            <w:r w:rsidRPr="001C250B">
              <w:rPr>
                <w:rFonts w:hint="eastAsia"/>
                <w:szCs w:val="21"/>
              </w:rPr>
              <w:t>钟润柯</w:t>
            </w:r>
            <w:r w:rsidRPr="001C250B">
              <w:rPr>
                <w:rFonts w:hint="eastAsia"/>
                <w:szCs w:val="21"/>
              </w:rPr>
              <w:t>A&lt;/title&gt;</w:t>
            </w:r>
          </w:p>
          <w:p w14:paraId="7E1F30D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&lt;style&gt;</w:t>
            </w:r>
          </w:p>
          <w:p w14:paraId="0DA13ED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h1 {</w:t>
            </w:r>
          </w:p>
          <w:p w14:paraId="7DF37D7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blue;</w:t>
            </w:r>
          </w:p>
          <w:p w14:paraId="0121182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    font-family: '</w:t>
            </w:r>
            <w:r w:rsidRPr="001C250B">
              <w:rPr>
                <w:rFonts w:hint="eastAsia"/>
                <w:szCs w:val="21"/>
              </w:rPr>
              <w:t>黑体</w:t>
            </w:r>
            <w:r w:rsidRPr="001C250B">
              <w:rPr>
                <w:rFonts w:hint="eastAsia"/>
                <w:szCs w:val="21"/>
              </w:rPr>
              <w:t>';</w:t>
            </w:r>
          </w:p>
          <w:p w14:paraId="6DA81C1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654A26E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68C31FB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.a_red {</w:t>
            </w:r>
          </w:p>
          <w:p w14:paraId="20A3B6D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font-size: 30px;</w:t>
            </w:r>
          </w:p>
          <w:p w14:paraId="43AA6BB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red;</w:t>
            </w:r>
          </w:p>
          <w:p w14:paraId="7BF4016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5AE5F0A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424D3D3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.a_green {</w:t>
            </w:r>
          </w:p>
          <w:p w14:paraId="2832099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font-size: 30px;</w:t>
            </w:r>
          </w:p>
          <w:p w14:paraId="22A7094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green;</w:t>
            </w:r>
          </w:p>
          <w:p w14:paraId="7D1BA25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282FAA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47A3B14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.a_blue {</w:t>
            </w:r>
          </w:p>
          <w:p w14:paraId="6DD4713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font-size: 30px;</w:t>
            </w:r>
          </w:p>
          <w:p w14:paraId="0A0934D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color: blue;</w:t>
            </w:r>
          </w:p>
          <w:p w14:paraId="1E3BC89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768ADEB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.top-align {</w:t>
            </w:r>
          </w:p>
          <w:p w14:paraId="488FADA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vertical-align: top;</w:t>
            </w:r>
          </w:p>
          <w:p w14:paraId="4B0509E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1B58B10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.middle-align{</w:t>
            </w:r>
          </w:p>
          <w:p w14:paraId="348C9E3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vertical-align: middle;</w:t>
            </w:r>
          </w:p>
          <w:p w14:paraId="119F0FD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1E3016E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.bottom-align{</w:t>
            </w:r>
          </w:p>
          <w:p w14:paraId="35EB8DA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    vertical-align: bottom;</w:t>
            </w:r>
          </w:p>
          <w:p w14:paraId="28A65BE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}</w:t>
            </w:r>
          </w:p>
          <w:p w14:paraId="11202F5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&lt;/style&gt;</w:t>
            </w:r>
          </w:p>
          <w:p w14:paraId="1AC4091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&lt;/head&gt;</w:t>
            </w:r>
          </w:p>
          <w:p w14:paraId="6D9CDEC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361BD0C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lastRenderedPageBreak/>
              <w:t>&lt;body&gt;</w:t>
            </w:r>
          </w:p>
          <w:p w14:paraId="6424998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</w:t>
            </w:r>
            <w:r w:rsidRPr="001C250B">
              <w:rPr>
                <w:rFonts w:hint="eastAsia"/>
                <w:szCs w:val="21"/>
              </w:rPr>
              <w:t>6</w:t>
            </w:r>
            <w:r w:rsidRPr="001C250B">
              <w:rPr>
                <w:rFonts w:hint="eastAsia"/>
                <w:szCs w:val="21"/>
              </w:rPr>
              <w:t>级标题》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6B230EA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&lt;p&gt;html</w:t>
            </w:r>
            <w:r w:rsidRPr="001C250B">
              <w:rPr>
                <w:rFonts w:hint="eastAsia"/>
                <w:szCs w:val="21"/>
              </w:rPr>
              <w:t>通过</w:t>
            </w:r>
            <w:r w:rsidRPr="001C250B">
              <w:rPr>
                <w:rFonts w:hint="eastAsia"/>
                <w:szCs w:val="21"/>
              </w:rPr>
              <w:t>h1-h6</w:t>
            </w:r>
            <w:r w:rsidRPr="001C250B">
              <w:rPr>
                <w:rFonts w:hint="eastAsia"/>
                <w:szCs w:val="21"/>
              </w:rPr>
              <w:t>提供</w:t>
            </w:r>
            <w:r w:rsidRPr="001C250B">
              <w:rPr>
                <w:rFonts w:hint="eastAsia"/>
                <w:szCs w:val="21"/>
              </w:rPr>
              <w:t>6</w:t>
            </w:r>
            <w:r w:rsidRPr="001C250B">
              <w:rPr>
                <w:rFonts w:hint="eastAsia"/>
                <w:szCs w:val="21"/>
              </w:rPr>
              <w:t>级标题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3AF646D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一级标题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1508205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&lt;h2&gt;</w:t>
            </w:r>
            <w:r w:rsidRPr="001C250B">
              <w:rPr>
                <w:rFonts w:hint="eastAsia"/>
                <w:szCs w:val="21"/>
              </w:rPr>
              <w:t>二级标题</w:t>
            </w:r>
            <w:r w:rsidRPr="001C250B">
              <w:rPr>
                <w:rFonts w:hint="eastAsia"/>
                <w:szCs w:val="21"/>
              </w:rPr>
              <w:t>&lt;/h2&gt;</w:t>
            </w:r>
          </w:p>
          <w:p w14:paraId="73CD5D9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&lt;h3&gt;</w:t>
            </w:r>
            <w:r w:rsidRPr="001C250B">
              <w:rPr>
                <w:rFonts w:hint="eastAsia"/>
                <w:szCs w:val="21"/>
              </w:rPr>
              <w:t>三级标题</w:t>
            </w:r>
            <w:r w:rsidRPr="001C250B">
              <w:rPr>
                <w:rFonts w:hint="eastAsia"/>
                <w:szCs w:val="21"/>
              </w:rPr>
              <w:t>&lt;/h3&gt;</w:t>
            </w:r>
          </w:p>
          <w:p w14:paraId="288CDF6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&lt;h4&gt;</w:t>
            </w:r>
            <w:r w:rsidRPr="001C250B">
              <w:rPr>
                <w:rFonts w:hint="eastAsia"/>
                <w:szCs w:val="21"/>
              </w:rPr>
              <w:t>四级标题</w:t>
            </w:r>
            <w:r w:rsidRPr="001C250B">
              <w:rPr>
                <w:rFonts w:hint="eastAsia"/>
                <w:szCs w:val="21"/>
              </w:rPr>
              <w:t>&lt;/h4&gt;</w:t>
            </w:r>
          </w:p>
          <w:p w14:paraId="3F6308A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&lt;h5&gt;</w:t>
            </w:r>
            <w:r w:rsidRPr="001C250B">
              <w:rPr>
                <w:rFonts w:hint="eastAsia"/>
                <w:szCs w:val="21"/>
              </w:rPr>
              <w:t>五级标题</w:t>
            </w:r>
            <w:r w:rsidRPr="001C250B">
              <w:rPr>
                <w:rFonts w:hint="eastAsia"/>
                <w:szCs w:val="21"/>
              </w:rPr>
              <w:t>&lt;/h5&gt;</w:t>
            </w:r>
          </w:p>
          <w:p w14:paraId="5550864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&lt;h6&gt;</w:t>
            </w:r>
            <w:r w:rsidRPr="001C250B">
              <w:rPr>
                <w:rFonts w:hint="eastAsia"/>
                <w:szCs w:val="21"/>
              </w:rPr>
              <w:t>六级标题</w:t>
            </w:r>
            <w:r w:rsidRPr="001C250B">
              <w:rPr>
                <w:rFonts w:hint="eastAsia"/>
                <w:szCs w:val="21"/>
              </w:rPr>
              <w:t>&lt;/h6&gt;</w:t>
            </w:r>
          </w:p>
          <w:p w14:paraId="0D3D0D5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7A34B1F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《段落及其对齐》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529D47B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&lt;p&gt;HTML</w:t>
            </w:r>
            <w:r w:rsidRPr="001C250B">
              <w:rPr>
                <w:rFonts w:hint="eastAsia"/>
                <w:szCs w:val="21"/>
              </w:rPr>
              <w:t>使用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标记定义段落并通过</w:t>
            </w:r>
            <w:r w:rsidRPr="001C250B">
              <w:rPr>
                <w:rFonts w:hint="eastAsia"/>
                <w:szCs w:val="21"/>
              </w:rPr>
              <w:t>aglign</w:t>
            </w:r>
            <w:r w:rsidRPr="001C250B">
              <w:rPr>
                <w:rFonts w:hint="eastAsia"/>
                <w:szCs w:val="21"/>
              </w:rPr>
              <w:t>属性设置段落中文字的对齐方式。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76D6489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 align="left"&gt;</w:t>
            </w:r>
            <w:r w:rsidRPr="001C250B">
              <w:rPr>
                <w:rFonts w:hint="eastAsia"/>
                <w:szCs w:val="21"/>
              </w:rPr>
              <w:t>通过将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标记的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属性设置为</w:t>
            </w:r>
            <w:r w:rsidRPr="001C250B">
              <w:rPr>
                <w:rFonts w:hint="eastAsia"/>
                <w:szCs w:val="21"/>
              </w:rPr>
              <w:t>&lt;text class="a_red"&gt;left&lt;/text&gt;</w:t>
            </w:r>
            <w:r w:rsidRPr="001C250B">
              <w:rPr>
                <w:rFonts w:hint="eastAsia"/>
                <w:szCs w:val="21"/>
              </w:rPr>
              <w:t>而使得本段落文字左对齐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15AAEF3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 align="center"&gt;</w:t>
            </w:r>
            <w:r w:rsidRPr="001C250B">
              <w:rPr>
                <w:rFonts w:hint="eastAsia"/>
                <w:szCs w:val="21"/>
              </w:rPr>
              <w:t>通过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标记的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属性设置为</w:t>
            </w:r>
            <w:r w:rsidRPr="001C250B">
              <w:rPr>
                <w:rFonts w:hint="eastAsia"/>
                <w:szCs w:val="21"/>
              </w:rPr>
              <w:t>&lt;text class="a_green"&gt;center&lt;/text&gt;</w:t>
            </w:r>
            <w:r w:rsidRPr="001C250B">
              <w:rPr>
                <w:rFonts w:hint="eastAsia"/>
                <w:szCs w:val="21"/>
              </w:rPr>
              <w:t>而使得本段落文字中对齐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59A8EE1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 align="right"&gt;</w:t>
            </w:r>
            <w:r w:rsidRPr="001C250B">
              <w:rPr>
                <w:rFonts w:hint="eastAsia"/>
                <w:szCs w:val="21"/>
              </w:rPr>
              <w:t>通过将</w:t>
            </w:r>
            <w:r w:rsidRPr="001C250B">
              <w:rPr>
                <w:rFonts w:hint="eastAsia"/>
                <w:szCs w:val="21"/>
              </w:rPr>
              <w:t>p</w:t>
            </w:r>
            <w:r w:rsidRPr="001C250B">
              <w:rPr>
                <w:rFonts w:hint="eastAsia"/>
                <w:szCs w:val="21"/>
              </w:rPr>
              <w:t>标记的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属性设置为</w:t>
            </w:r>
            <w:r w:rsidRPr="001C250B">
              <w:rPr>
                <w:rFonts w:hint="eastAsia"/>
                <w:szCs w:val="21"/>
              </w:rPr>
              <w:t>&lt;text class="a_blue"&gt;right&lt;/text&gt;</w:t>
            </w:r>
            <w:r w:rsidRPr="001C250B">
              <w:rPr>
                <w:rFonts w:hint="eastAsia"/>
                <w:szCs w:val="21"/>
              </w:rPr>
              <w:t>而使得本段落文字右对齐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40C20C7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6F66237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《水平线》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3C6ADF4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6B045AD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在板块或段落之间适当的运用线条，能使得页面更加清晰，为此，</w:t>
            </w:r>
            <w:r w:rsidRPr="001C250B">
              <w:rPr>
                <w:rFonts w:hint="eastAsia"/>
                <w:szCs w:val="21"/>
              </w:rPr>
              <w:t>HTML</w:t>
            </w:r>
            <w:r w:rsidRPr="001C250B">
              <w:rPr>
                <w:rFonts w:hint="eastAsia"/>
                <w:szCs w:val="21"/>
              </w:rPr>
              <w:t>提供了</w:t>
            </w:r>
            <w:r w:rsidRPr="001C250B">
              <w:rPr>
                <w:rFonts w:hint="eastAsia"/>
                <w:szCs w:val="21"/>
              </w:rPr>
              <w:t>hr</w:t>
            </w:r>
            <w:r w:rsidRPr="001C250B">
              <w:rPr>
                <w:rFonts w:hint="eastAsia"/>
                <w:szCs w:val="21"/>
              </w:rPr>
              <w:t>标签</w:t>
            </w:r>
          </w:p>
          <w:p w14:paraId="211ED9B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来定义水平线，结合</w:t>
            </w:r>
            <w:r w:rsidRPr="001C250B">
              <w:rPr>
                <w:rFonts w:hint="eastAsia"/>
                <w:szCs w:val="21"/>
              </w:rPr>
              <w:t>size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width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color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align</w:t>
            </w:r>
            <w:r w:rsidRPr="001C250B">
              <w:rPr>
                <w:rFonts w:hint="eastAsia"/>
                <w:szCs w:val="21"/>
              </w:rPr>
              <w:t>等属性，可以控制线条的粗细。</w:t>
            </w:r>
          </w:p>
          <w:p w14:paraId="3792AD5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1110285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&lt;hr size="1px" width="100%" color="gray"&gt;</w:t>
            </w:r>
          </w:p>
          <w:p w14:paraId="33E752C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flex"&gt;</w:t>
            </w:r>
          </w:p>
          <w:p w14:paraId="4C5EEA8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&lt;hr size="2px" width="100px" color="red"&gt;</w:t>
            </w:r>
          </w:p>
          <w:p w14:paraId="705898F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&lt;hr size="2px" width="100px" color="green"&gt;</w:t>
            </w:r>
          </w:p>
          <w:p w14:paraId="11F0CD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&lt;hr size="2px" width="100px" color="blue"&gt;</w:t>
            </w:r>
          </w:p>
          <w:p w14:paraId="5DFF70A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2B91DDC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flex"&gt;</w:t>
            </w:r>
          </w:p>
          <w:p w14:paraId="15F5379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&lt;hr size="20%" width="100px" color="red"&gt;</w:t>
            </w:r>
          </w:p>
          <w:p w14:paraId="7B61723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&lt;hr size="20%" width="100px" color="green"&gt;</w:t>
            </w:r>
          </w:p>
          <w:p w14:paraId="64679F31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&lt;hr size="20%" width="100px" color="blue"&gt;</w:t>
            </w:r>
          </w:p>
          <w:p w14:paraId="7652F45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677489C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7CD60E3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《文字的修饰》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3AECA1B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</w:t>
            </w:r>
            <w:r w:rsidRPr="001C250B">
              <w:rPr>
                <w:rFonts w:hint="eastAsia"/>
                <w:szCs w:val="21"/>
              </w:rPr>
              <w:t>为了像</w:t>
            </w:r>
            <w:r w:rsidRPr="001C250B">
              <w:rPr>
                <w:rFonts w:hint="eastAsia"/>
                <w:szCs w:val="21"/>
              </w:rPr>
              <w:t>word</w:t>
            </w:r>
            <w:r w:rsidRPr="001C250B">
              <w:rPr>
                <w:rFonts w:hint="eastAsia"/>
                <w:szCs w:val="21"/>
              </w:rPr>
              <w:t>等软件一样，能对文字段落中的某些内容予以强调，</w:t>
            </w:r>
            <w:r w:rsidRPr="001C250B">
              <w:rPr>
                <w:rFonts w:hint="eastAsia"/>
                <w:szCs w:val="21"/>
              </w:rPr>
              <w:t>HTML</w:t>
            </w:r>
            <w:r w:rsidRPr="001C250B">
              <w:rPr>
                <w:rFonts w:hint="eastAsia"/>
                <w:szCs w:val="21"/>
              </w:rPr>
              <w:t>也提供了一些必要的标记</w:t>
            </w:r>
            <w:r w:rsidRPr="001C250B">
              <w:rPr>
                <w:rFonts w:hint="eastAsia"/>
                <w:szCs w:val="21"/>
              </w:rPr>
              <w:t>&lt;/p&gt;</w:t>
            </w:r>
          </w:p>
          <w:p w14:paraId="23057B0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flex;"&gt;</w:t>
            </w:r>
          </w:p>
          <w:p w14:paraId="244E355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&lt;p&gt;&lt;b&gt;</w:t>
            </w:r>
            <w:r w:rsidRPr="001C250B">
              <w:rPr>
                <w:rFonts w:hint="eastAsia"/>
                <w:szCs w:val="21"/>
              </w:rPr>
              <w:t>粗体字、</w:t>
            </w:r>
            <w:r w:rsidRPr="001C250B">
              <w:rPr>
                <w:rFonts w:hint="eastAsia"/>
                <w:szCs w:val="21"/>
              </w:rPr>
              <w:t>&lt;/b&gt;&lt;/p&gt;</w:t>
            </w:r>
          </w:p>
          <w:p w14:paraId="6761AE2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lastRenderedPageBreak/>
              <w:t xml:space="preserve">        &lt;p&gt;&lt;i&gt;</w:t>
            </w:r>
            <w:r w:rsidRPr="001C250B">
              <w:rPr>
                <w:rFonts w:hint="eastAsia"/>
                <w:szCs w:val="21"/>
              </w:rPr>
              <w:t>斜体字、</w:t>
            </w:r>
            <w:r w:rsidRPr="001C250B">
              <w:rPr>
                <w:rFonts w:hint="eastAsia"/>
                <w:szCs w:val="21"/>
              </w:rPr>
              <w:t>&lt;/i&gt;&lt;/p&gt;</w:t>
            </w:r>
          </w:p>
          <w:p w14:paraId="29634D6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&lt;p&gt;&lt;u&gt;</w:t>
            </w:r>
            <w:r w:rsidRPr="001C250B">
              <w:rPr>
                <w:rFonts w:hint="eastAsia"/>
                <w:szCs w:val="21"/>
              </w:rPr>
              <w:t>下划线文字</w:t>
            </w:r>
            <w:r w:rsidRPr="001C250B">
              <w:rPr>
                <w:rFonts w:hint="eastAsia"/>
                <w:szCs w:val="21"/>
              </w:rPr>
              <w:t>&lt;/u&gt;&lt;/p&gt;</w:t>
            </w:r>
          </w:p>
          <w:p w14:paraId="619C976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4F69D68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2A5735F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《特殊字符》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6EBEC89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空格</w:t>
            </w:r>
            <w:r w:rsidRPr="001C250B">
              <w:rPr>
                <w:rFonts w:hint="eastAsia"/>
                <w:szCs w:val="21"/>
              </w:rPr>
              <w:t>&amp;nbsp;&amp;nbsp;&amp;nbsp;</w:t>
            </w:r>
          </w:p>
          <w:p w14:paraId="2821D34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小于号</w:t>
            </w:r>
            <w:r w:rsidRPr="001C250B">
              <w:rPr>
                <w:rFonts w:hint="eastAsia"/>
                <w:szCs w:val="21"/>
              </w:rPr>
              <w:t xml:space="preserve">&amp;lt; </w:t>
            </w:r>
          </w:p>
          <w:p w14:paraId="34B2E17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大于号</w:t>
            </w:r>
            <w:r w:rsidRPr="001C250B">
              <w:rPr>
                <w:rFonts w:hint="eastAsia"/>
                <w:szCs w:val="21"/>
              </w:rPr>
              <w:t xml:space="preserve">&amp;gt; </w:t>
            </w:r>
          </w:p>
          <w:p w14:paraId="4D81A06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和号</w:t>
            </w:r>
            <w:r w:rsidRPr="001C250B">
              <w:rPr>
                <w:rFonts w:hint="eastAsia"/>
                <w:szCs w:val="21"/>
              </w:rPr>
              <w:t xml:space="preserve">&amp;amp; </w:t>
            </w:r>
          </w:p>
          <w:p w14:paraId="00F34C0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人民币符号</w:t>
            </w:r>
            <w:r w:rsidRPr="001C250B">
              <w:rPr>
                <w:rFonts w:hint="eastAsia"/>
                <w:szCs w:val="21"/>
              </w:rPr>
              <w:t>&amp;yen;</w:t>
            </w:r>
          </w:p>
          <w:p w14:paraId="10B8CD1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版权符号</w:t>
            </w:r>
            <w:r w:rsidRPr="001C250B">
              <w:rPr>
                <w:rFonts w:hint="eastAsia"/>
                <w:szCs w:val="21"/>
              </w:rPr>
              <w:t>&amp;copy;</w:t>
            </w:r>
          </w:p>
          <w:p w14:paraId="1CA09A57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注册商标符号</w:t>
            </w:r>
            <w:r w:rsidRPr="001C250B">
              <w:rPr>
                <w:rFonts w:hint="eastAsia"/>
                <w:szCs w:val="21"/>
              </w:rPr>
              <w:t>&amp;reg;</w:t>
            </w:r>
          </w:p>
          <w:p w14:paraId="584DB65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摄氏温度符号</w:t>
            </w:r>
            <w:r w:rsidRPr="001C250B">
              <w:rPr>
                <w:rFonts w:hint="eastAsia"/>
                <w:szCs w:val="21"/>
              </w:rPr>
              <w:t>&amp;deg;</w:t>
            </w:r>
          </w:p>
          <w:p w14:paraId="3857EDD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正负号</w:t>
            </w:r>
            <w:r w:rsidRPr="001C250B">
              <w:rPr>
                <w:rFonts w:hint="eastAsia"/>
                <w:szCs w:val="21"/>
              </w:rPr>
              <w:t>&amp;plusmn;</w:t>
            </w:r>
          </w:p>
          <w:p w14:paraId="204B6FD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乘号</w:t>
            </w:r>
            <w:r w:rsidRPr="001C250B">
              <w:rPr>
                <w:rFonts w:hint="eastAsia"/>
                <w:szCs w:val="21"/>
              </w:rPr>
              <w:t>&amp;times;</w:t>
            </w:r>
          </w:p>
          <w:p w14:paraId="090EBA8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除号</w:t>
            </w:r>
            <w:r w:rsidRPr="001C250B">
              <w:rPr>
                <w:rFonts w:hint="eastAsia"/>
                <w:szCs w:val="21"/>
              </w:rPr>
              <w:t xml:space="preserve">&amp;divide; </w:t>
            </w:r>
          </w:p>
          <w:p w14:paraId="151615E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平方（上标</w:t>
            </w:r>
            <w:r w:rsidRPr="001C250B">
              <w:rPr>
                <w:rFonts w:hint="eastAsia"/>
                <w:szCs w:val="21"/>
              </w:rPr>
              <w:t>2</w:t>
            </w:r>
            <w:r w:rsidRPr="001C250B">
              <w:rPr>
                <w:rFonts w:hint="eastAsia"/>
                <w:szCs w:val="21"/>
              </w:rPr>
              <w:t>）</w:t>
            </w:r>
            <w:r w:rsidRPr="001C250B">
              <w:rPr>
                <w:rFonts w:hint="eastAsia"/>
                <w:szCs w:val="21"/>
              </w:rPr>
              <w:t xml:space="preserve">&lt;sup&gt;2&lt;/sup&gt;  </w:t>
            </w:r>
          </w:p>
          <w:p w14:paraId="0B52D806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</w:t>
            </w:r>
            <w:r w:rsidRPr="001C250B">
              <w:rPr>
                <w:rFonts w:hint="eastAsia"/>
                <w:szCs w:val="21"/>
              </w:rPr>
              <w:t>立方（上标</w:t>
            </w:r>
            <w:r w:rsidRPr="001C250B">
              <w:rPr>
                <w:rFonts w:hint="eastAsia"/>
                <w:szCs w:val="21"/>
              </w:rPr>
              <w:t>3</w:t>
            </w:r>
            <w:r w:rsidRPr="001C250B">
              <w:rPr>
                <w:rFonts w:hint="eastAsia"/>
                <w:szCs w:val="21"/>
              </w:rPr>
              <w:t>）</w:t>
            </w:r>
            <w:r w:rsidRPr="001C250B">
              <w:rPr>
                <w:rFonts w:hint="eastAsia"/>
                <w:szCs w:val="21"/>
              </w:rPr>
              <w:t xml:space="preserve">&lt;sup&gt;3&lt;/sup&gt;  </w:t>
            </w:r>
          </w:p>
          <w:p w14:paraId="04360BE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2&lt;sup&gt;16&lt;/sup&gt;</w:t>
            </w:r>
          </w:p>
          <w:p w14:paraId="2872D5A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CO&lt;sub&gt;2&lt;/sub&gt;</w:t>
            </w:r>
          </w:p>
          <w:p w14:paraId="587B983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&lt;ruby&gt;</w:t>
            </w:r>
          </w:p>
          <w:p w14:paraId="188AB44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老钟</w:t>
            </w:r>
          </w:p>
          <w:p w14:paraId="1C32897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&lt;rt&gt;LaoZhong&lt;/rt&gt;</w:t>
            </w:r>
          </w:p>
          <w:p w14:paraId="59CF8DB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&lt;/ruby&gt;</w:t>
            </w:r>
          </w:p>
          <w:p w14:paraId="0A7D75C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0A1B751D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</w:p>
          <w:p w14:paraId="5A6880A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&lt;h1&gt;</w:t>
            </w:r>
            <w:r w:rsidRPr="001C250B">
              <w:rPr>
                <w:rFonts w:hint="eastAsia"/>
                <w:szCs w:val="21"/>
              </w:rPr>
              <w:t>《图像》</w:t>
            </w:r>
            <w:r w:rsidRPr="001C250B">
              <w:rPr>
                <w:rFonts w:hint="eastAsia"/>
                <w:szCs w:val="21"/>
              </w:rPr>
              <w:t>&lt;/h1&gt;</w:t>
            </w:r>
          </w:p>
          <w:p w14:paraId="761C3319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&lt;p&gt;</w:t>
            </w:r>
            <w:r w:rsidRPr="001C250B">
              <w:rPr>
                <w:rFonts w:hint="eastAsia"/>
                <w:szCs w:val="21"/>
              </w:rPr>
              <w:t>网页是否生动，或许少不了图片。为此，</w:t>
            </w:r>
            <w:r w:rsidRPr="001C250B">
              <w:rPr>
                <w:rFonts w:hint="eastAsia"/>
                <w:szCs w:val="21"/>
              </w:rPr>
              <w:t>HTML</w:t>
            </w:r>
            <w:r w:rsidRPr="001C250B">
              <w:rPr>
                <w:rFonts w:hint="eastAsia"/>
                <w:szCs w:val="21"/>
              </w:rPr>
              <w:t>提供了</w:t>
            </w:r>
            <w:r w:rsidRPr="001C250B">
              <w:rPr>
                <w:rFonts w:hint="eastAsia"/>
                <w:szCs w:val="21"/>
              </w:rPr>
              <w:t>img</w:t>
            </w:r>
            <w:r w:rsidRPr="001C250B">
              <w:rPr>
                <w:rFonts w:hint="eastAsia"/>
                <w:szCs w:val="21"/>
              </w:rPr>
              <w:t>标记来显示</w:t>
            </w:r>
            <w:r w:rsidRPr="001C250B">
              <w:rPr>
                <w:rFonts w:hint="eastAsia"/>
                <w:szCs w:val="21"/>
              </w:rPr>
              <w:t>jpg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png</w:t>
            </w:r>
            <w:r w:rsidRPr="001C250B">
              <w:rPr>
                <w:rFonts w:hint="eastAsia"/>
                <w:szCs w:val="21"/>
              </w:rPr>
              <w:t>、</w:t>
            </w:r>
            <w:r w:rsidRPr="001C250B">
              <w:rPr>
                <w:rFonts w:hint="eastAsia"/>
                <w:szCs w:val="21"/>
              </w:rPr>
              <w:t>gif</w:t>
            </w:r>
            <w:r w:rsidRPr="001C250B">
              <w:rPr>
                <w:rFonts w:hint="eastAsia"/>
                <w:szCs w:val="21"/>
              </w:rPr>
              <w:t>等格式的图片，结合其各种属性，可以控制图片大小</w:t>
            </w:r>
          </w:p>
          <w:p w14:paraId="32E13B4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、对齐方式与周边文字等元素的相邻关系等：</w:t>
            </w:r>
          </w:p>
          <w:p w14:paraId="05ABA33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24A0D3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48D5953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以</w:t>
            </w:r>
            <w:r w:rsidRPr="001C250B">
              <w:rPr>
                <w:rFonts w:hint="eastAsia"/>
                <w:szCs w:val="21"/>
              </w:rPr>
              <w:t>10%</w:t>
            </w:r>
            <w:r w:rsidRPr="001C250B">
              <w:rPr>
                <w:rFonts w:hint="eastAsia"/>
                <w:szCs w:val="21"/>
              </w:rPr>
              <w:t>比例显示的左、右对齐的两幅</w:t>
            </w:r>
            <w:r w:rsidRPr="001C250B">
              <w:rPr>
                <w:rFonts w:hint="eastAsia"/>
                <w:szCs w:val="21"/>
              </w:rPr>
              <w:t>gif</w:t>
            </w:r>
            <w:r w:rsidRPr="001C250B">
              <w:rPr>
                <w:rFonts w:hint="eastAsia"/>
                <w:szCs w:val="21"/>
              </w:rPr>
              <w:t>动图</w:t>
            </w:r>
          </w:p>
          <w:p w14:paraId="44CA640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236D375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&lt;div style="display: flex; justify-content: space-between;"&gt;</w:t>
            </w:r>
          </w:p>
          <w:p w14:paraId="2FF0DEA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&lt;img src="images/</w:t>
            </w:r>
            <w:r w:rsidRPr="001C250B">
              <w:rPr>
                <w:rFonts w:hint="eastAsia"/>
                <w:szCs w:val="21"/>
              </w:rPr>
              <w:t>过年啦</w:t>
            </w:r>
            <w:r w:rsidRPr="001C250B">
              <w:rPr>
                <w:rFonts w:hint="eastAsia"/>
                <w:szCs w:val="21"/>
              </w:rPr>
              <w:t>.gif" alt="</w:t>
            </w:r>
            <w:r w:rsidRPr="001C250B">
              <w:rPr>
                <w:rFonts w:hint="eastAsia"/>
                <w:szCs w:val="21"/>
              </w:rPr>
              <w:t>示例图像</w:t>
            </w:r>
            <w:r w:rsidRPr="001C250B">
              <w:rPr>
                <w:rFonts w:hint="eastAsia"/>
                <w:szCs w:val="21"/>
              </w:rPr>
              <w:t>" width="10%", height="10%"&gt;</w:t>
            </w:r>
          </w:p>
          <w:p w14:paraId="469B2CB3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&lt;img src="images/</w:t>
            </w:r>
            <w:r w:rsidRPr="001C250B">
              <w:rPr>
                <w:rFonts w:hint="eastAsia"/>
                <w:szCs w:val="21"/>
              </w:rPr>
              <w:t>过年啦</w:t>
            </w:r>
            <w:r w:rsidRPr="001C250B">
              <w:rPr>
                <w:rFonts w:hint="eastAsia"/>
                <w:szCs w:val="21"/>
              </w:rPr>
              <w:t>.gif" alt="</w:t>
            </w:r>
            <w:r w:rsidRPr="001C250B">
              <w:rPr>
                <w:rFonts w:hint="eastAsia"/>
                <w:szCs w:val="21"/>
              </w:rPr>
              <w:t>示例图像</w:t>
            </w:r>
            <w:r w:rsidRPr="001C250B">
              <w:rPr>
                <w:rFonts w:hint="eastAsia"/>
                <w:szCs w:val="21"/>
              </w:rPr>
              <w:t>" width="10%", height="10%"&gt;</w:t>
            </w:r>
          </w:p>
          <w:p w14:paraId="4A0E9C0E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&lt;/div&gt;</w:t>
            </w:r>
          </w:p>
          <w:p w14:paraId="2D85947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789C4DD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图像与段落中</w:t>
            </w:r>
          </w:p>
          <w:p w14:paraId="1F64654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&lt;img src="./images/MT.jpg" alt="Example Image" class="top-align"&gt;</w:t>
            </w:r>
          </w:p>
          <w:p w14:paraId="698DA1E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文字顶端对齐</w:t>
            </w:r>
          </w:p>
          <w:p w14:paraId="79898165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lastRenderedPageBreak/>
              <w:t xml:space="preserve">    &lt;/p&gt;</w:t>
            </w:r>
          </w:p>
          <w:p w14:paraId="2B35F56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5014580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图像与段落中</w:t>
            </w:r>
          </w:p>
          <w:p w14:paraId="37827FDA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&lt;img src="./images/MT.jpg" alt="example" class="middle-align"&gt;</w:t>
            </w:r>
          </w:p>
          <w:p w14:paraId="246FB094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文字中间对齐</w:t>
            </w:r>
          </w:p>
          <w:p w14:paraId="6BD5E432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07A0487B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&lt;p&gt;</w:t>
            </w:r>
          </w:p>
          <w:p w14:paraId="2B0942F8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图像与段落中</w:t>
            </w:r>
          </w:p>
          <w:p w14:paraId="1D5AE4FC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    &lt;img src="images/MT.jpg" alt="example" class="bottom-align"&gt;</w:t>
            </w:r>
          </w:p>
          <w:p w14:paraId="430F569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rFonts w:hint="eastAsia"/>
                <w:szCs w:val="21"/>
              </w:rPr>
              <w:t xml:space="preserve">        </w:t>
            </w:r>
            <w:r w:rsidRPr="001C250B">
              <w:rPr>
                <w:rFonts w:hint="eastAsia"/>
                <w:szCs w:val="21"/>
              </w:rPr>
              <w:t>文字底部对齐</w:t>
            </w:r>
          </w:p>
          <w:p w14:paraId="3E78A2F0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 xml:space="preserve">    &lt;/p&gt;</w:t>
            </w:r>
          </w:p>
          <w:p w14:paraId="350F95BF" w14:textId="77777777" w:rsidR="001C250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&lt;/body&gt;</w:t>
            </w:r>
          </w:p>
          <w:p w14:paraId="6A559C2D" w14:textId="31F0A1F2" w:rsidR="00A9193B" w:rsidRPr="001C250B" w:rsidRDefault="001C250B" w:rsidP="001C250B">
            <w:pPr>
              <w:pStyle w:val="a8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1C250B">
              <w:rPr>
                <w:szCs w:val="21"/>
              </w:rPr>
              <w:t>&lt;/html&gt;</w:t>
            </w:r>
          </w:p>
        </w:tc>
      </w:tr>
    </w:tbl>
    <w:p w14:paraId="29D0092B" w14:textId="77777777" w:rsidR="00A9193B" w:rsidRDefault="00A9193B" w:rsidP="00A9193B"/>
    <w:p w14:paraId="0D214086" w14:textId="77777777" w:rsidR="00EB3C73" w:rsidRDefault="00EB3C73" w:rsidP="001C250B">
      <w:pPr>
        <w:numPr>
          <w:ilvl w:val="0"/>
          <w:numId w:val="9"/>
        </w:numPr>
      </w:pPr>
      <w:r>
        <w:rPr>
          <w:rFonts w:hint="eastAsia"/>
        </w:rPr>
        <w:t>页面浏览效果（务必能看清楚）</w:t>
      </w:r>
    </w:p>
    <w:p w14:paraId="1C589520" w14:textId="5FC7D7B4" w:rsidR="001C250B" w:rsidRDefault="00862226" w:rsidP="001C250B">
      <w:r>
        <w:rPr>
          <w:noProof/>
        </w:rPr>
        <w:drawing>
          <wp:inline distT="0" distB="0" distL="0" distR="0" wp14:anchorId="10AB0A7B" wp14:editId="42690771">
            <wp:extent cx="5274310" cy="3171825"/>
            <wp:effectExtent l="0" t="0" r="2540" b="9525"/>
            <wp:docPr id="1924975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75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504" w14:textId="6AE6BEC7" w:rsidR="00862226" w:rsidRDefault="00862226" w:rsidP="001C250B">
      <w:r>
        <w:rPr>
          <w:noProof/>
        </w:rPr>
        <w:lastRenderedPageBreak/>
        <w:drawing>
          <wp:inline distT="0" distB="0" distL="0" distR="0" wp14:anchorId="3131B8BA" wp14:editId="65E24616">
            <wp:extent cx="5274310" cy="3171825"/>
            <wp:effectExtent l="0" t="0" r="2540" b="9525"/>
            <wp:docPr id="1225636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36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0B39" w14:textId="76ACDD60" w:rsidR="00862226" w:rsidRDefault="00862226" w:rsidP="001C250B">
      <w:r>
        <w:rPr>
          <w:noProof/>
        </w:rPr>
        <w:drawing>
          <wp:inline distT="0" distB="0" distL="0" distR="0" wp14:anchorId="60B5AD20" wp14:editId="59B37EF1">
            <wp:extent cx="5274310" cy="3155315"/>
            <wp:effectExtent l="0" t="0" r="2540" b="6985"/>
            <wp:docPr id="1214494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94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B003" w14:textId="77777777" w:rsidR="00692F4C" w:rsidRDefault="00692F4C" w:rsidP="001C250B"/>
    <w:p w14:paraId="1B16CBD8" w14:textId="77777777" w:rsidR="00692F4C" w:rsidRPr="00804C1E" w:rsidRDefault="00692F4C" w:rsidP="00692F4C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B</w:t>
      </w:r>
      <w:r w:rsidRPr="00804C1E">
        <w:rPr>
          <w:rFonts w:hint="eastAsia"/>
          <w:b/>
          <w:sz w:val="28"/>
        </w:rPr>
        <w:t>、</w:t>
      </w:r>
      <w:r>
        <w:rPr>
          <w:rFonts w:hint="eastAsia"/>
          <w:b/>
          <w:bCs/>
          <w:sz w:val="28"/>
          <w:szCs w:val="21"/>
        </w:rPr>
        <w:t>简单页面设计</w:t>
      </w:r>
      <w:r>
        <w:rPr>
          <w:rFonts w:hint="eastAsia"/>
          <w:b/>
          <w:bCs/>
          <w:sz w:val="28"/>
          <w:szCs w:val="21"/>
        </w:rPr>
        <w:t>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0EC" w14:paraId="47CF8291" w14:textId="77777777" w:rsidTr="003540EC">
        <w:tc>
          <w:tcPr>
            <w:tcW w:w="8296" w:type="dxa"/>
          </w:tcPr>
          <w:p w14:paraId="073818E4" w14:textId="77777777" w:rsidR="008923B9" w:rsidRPr="008923B9" w:rsidRDefault="008923B9" w:rsidP="008923B9">
            <w:r w:rsidRPr="008923B9">
              <w:t>&lt;!DOCTYPE html&gt;</w:t>
            </w:r>
          </w:p>
          <w:p w14:paraId="0E1F95B5" w14:textId="77777777" w:rsidR="008923B9" w:rsidRPr="008923B9" w:rsidRDefault="008923B9" w:rsidP="008923B9">
            <w:r w:rsidRPr="008923B9">
              <w:t>&lt;html lang="zh-CN"&gt;</w:t>
            </w:r>
          </w:p>
          <w:p w14:paraId="6CBF010A" w14:textId="77777777" w:rsidR="008923B9" w:rsidRPr="008923B9" w:rsidRDefault="008923B9" w:rsidP="008923B9"/>
          <w:p w14:paraId="7697D6FD" w14:textId="77777777" w:rsidR="008923B9" w:rsidRPr="008923B9" w:rsidRDefault="008923B9" w:rsidP="008923B9">
            <w:r w:rsidRPr="008923B9">
              <w:t>&lt;head&gt;</w:t>
            </w:r>
          </w:p>
          <w:p w14:paraId="3A1F9994" w14:textId="77777777" w:rsidR="008923B9" w:rsidRPr="008923B9" w:rsidRDefault="008923B9" w:rsidP="008923B9">
            <w:r w:rsidRPr="008923B9">
              <w:t>    &lt;meta charset="UTF-8"&gt;</w:t>
            </w:r>
          </w:p>
          <w:p w14:paraId="69538B5E" w14:textId="77777777" w:rsidR="008923B9" w:rsidRPr="008923B9" w:rsidRDefault="008923B9" w:rsidP="008923B9">
            <w:r w:rsidRPr="008923B9">
              <w:t>    &lt;meta name="viewport" content="width=device-width, initial-scale=1.0"&gt;</w:t>
            </w:r>
          </w:p>
          <w:p w14:paraId="451695BA" w14:textId="77777777" w:rsidR="008923B9" w:rsidRPr="008923B9" w:rsidRDefault="008923B9" w:rsidP="008923B9">
            <w:r w:rsidRPr="008923B9">
              <w:t>    &lt;title&gt;</w:t>
            </w:r>
            <w:r w:rsidRPr="008923B9">
              <w:t>传统美德故事：铁杵磨成针</w:t>
            </w:r>
            <w:r w:rsidRPr="008923B9">
              <w:t>&lt;/title&gt;</w:t>
            </w:r>
          </w:p>
          <w:p w14:paraId="0E7ACEB9" w14:textId="77777777" w:rsidR="008923B9" w:rsidRPr="008923B9" w:rsidRDefault="008923B9" w:rsidP="008923B9">
            <w:r w:rsidRPr="008923B9">
              <w:t>    &lt;style&gt;</w:t>
            </w:r>
          </w:p>
          <w:p w14:paraId="185953FE" w14:textId="77777777" w:rsidR="008923B9" w:rsidRPr="008923B9" w:rsidRDefault="008923B9" w:rsidP="008923B9">
            <w:r w:rsidRPr="008923B9">
              <w:lastRenderedPageBreak/>
              <w:t>        hr {</w:t>
            </w:r>
          </w:p>
          <w:p w14:paraId="35F8075F" w14:textId="77777777" w:rsidR="008923B9" w:rsidRPr="008923B9" w:rsidRDefault="008923B9" w:rsidP="008923B9">
            <w:r w:rsidRPr="008923B9">
              <w:t>            border: 1px solid #ff0000;</w:t>
            </w:r>
          </w:p>
          <w:p w14:paraId="073FA806" w14:textId="77777777" w:rsidR="008923B9" w:rsidRPr="008923B9" w:rsidRDefault="008923B9" w:rsidP="008923B9">
            <w:r w:rsidRPr="008923B9">
              <w:t xml:space="preserve">            /* </w:t>
            </w:r>
            <w:r w:rsidRPr="008923B9">
              <w:t>设置边框样式</w:t>
            </w:r>
            <w:r w:rsidRPr="008923B9">
              <w:t xml:space="preserve"> */</w:t>
            </w:r>
          </w:p>
          <w:p w14:paraId="301D9FDC" w14:textId="77777777" w:rsidR="008923B9" w:rsidRPr="008923B9" w:rsidRDefault="008923B9" w:rsidP="008923B9">
            <w:r w:rsidRPr="008923B9">
              <w:t>            width: 80%;</w:t>
            </w:r>
          </w:p>
          <w:p w14:paraId="7B8A7ECE" w14:textId="77777777" w:rsidR="008923B9" w:rsidRPr="008923B9" w:rsidRDefault="008923B9" w:rsidP="008923B9">
            <w:r w:rsidRPr="008923B9">
              <w:t xml:space="preserve">            /* </w:t>
            </w:r>
            <w:r w:rsidRPr="008923B9">
              <w:t>设置宽度</w:t>
            </w:r>
            <w:r w:rsidRPr="008923B9">
              <w:t xml:space="preserve"> */</w:t>
            </w:r>
          </w:p>
          <w:p w14:paraId="0B2F9468" w14:textId="77777777" w:rsidR="008923B9" w:rsidRPr="008923B9" w:rsidRDefault="008923B9" w:rsidP="008923B9">
            <w:r w:rsidRPr="008923B9">
              <w:t>            margin: 20px auto;</w:t>
            </w:r>
          </w:p>
          <w:p w14:paraId="3B5D1F17" w14:textId="77777777" w:rsidR="008923B9" w:rsidRPr="008923B9" w:rsidRDefault="008923B9" w:rsidP="008923B9">
            <w:r w:rsidRPr="008923B9">
              <w:t xml:space="preserve">            /* </w:t>
            </w:r>
            <w:r w:rsidRPr="008923B9">
              <w:t>设置外边距和居中</w:t>
            </w:r>
            <w:r w:rsidRPr="008923B9">
              <w:t xml:space="preserve"> */</w:t>
            </w:r>
          </w:p>
          <w:p w14:paraId="7E7E8FDE" w14:textId="77777777" w:rsidR="008923B9" w:rsidRPr="008923B9" w:rsidRDefault="008923B9" w:rsidP="008923B9">
            <w:r w:rsidRPr="008923B9">
              <w:t>        }</w:t>
            </w:r>
          </w:p>
          <w:p w14:paraId="586221AC" w14:textId="77777777" w:rsidR="008923B9" w:rsidRPr="008923B9" w:rsidRDefault="008923B9" w:rsidP="008923B9"/>
          <w:p w14:paraId="47B29E39" w14:textId="77777777" w:rsidR="008923B9" w:rsidRPr="008923B9" w:rsidRDefault="008923B9" w:rsidP="008923B9">
            <w:r w:rsidRPr="008923B9">
              <w:t>        body {</w:t>
            </w:r>
          </w:p>
          <w:p w14:paraId="2A6CC946" w14:textId="77777777" w:rsidR="008923B9" w:rsidRPr="008923B9" w:rsidRDefault="008923B9" w:rsidP="008923B9">
            <w:r w:rsidRPr="008923B9">
              <w:t>            font-family: Arial, sans-serif;</w:t>
            </w:r>
          </w:p>
          <w:p w14:paraId="2A7250BB" w14:textId="77777777" w:rsidR="008923B9" w:rsidRPr="008923B9" w:rsidRDefault="008923B9" w:rsidP="008923B9">
            <w:r w:rsidRPr="008923B9">
              <w:t>            margin: 0;</w:t>
            </w:r>
          </w:p>
          <w:p w14:paraId="7E8FE8A7" w14:textId="77777777" w:rsidR="008923B9" w:rsidRPr="008923B9" w:rsidRDefault="008923B9" w:rsidP="008923B9">
            <w:r w:rsidRPr="008923B9">
              <w:t>            padding: 0;</w:t>
            </w:r>
          </w:p>
          <w:p w14:paraId="71DD3CE3" w14:textId="77777777" w:rsidR="008923B9" w:rsidRPr="008923B9" w:rsidRDefault="008923B9" w:rsidP="008923B9">
            <w:r w:rsidRPr="008923B9">
              <w:t>        }</w:t>
            </w:r>
          </w:p>
          <w:p w14:paraId="4F75B1CC" w14:textId="77777777" w:rsidR="008923B9" w:rsidRPr="008923B9" w:rsidRDefault="008923B9" w:rsidP="008923B9"/>
          <w:p w14:paraId="7132B726" w14:textId="77777777" w:rsidR="008923B9" w:rsidRPr="008923B9" w:rsidRDefault="008923B9" w:rsidP="008923B9">
            <w:r w:rsidRPr="008923B9">
              <w:t>        header {</w:t>
            </w:r>
          </w:p>
          <w:p w14:paraId="41A9170E" w14:textId="77777777" w:rsidR="008923B9" w:rsidRPr="008923B9" w:rsidRDefault="008923B9" w:rsidP="008923B9">
            <w:r w:rsidRPr="008923B9">
              <w:t>            background-color: #f8f8f8;</w:t>
            </w:r>
          </w:p>
          <w:p w14:paraId="0EE63D72" w14:textId="77777777" w:rsidR="008923B9" w:rsidRPr="008923B9" w:rsidRDefault="008923B9" w:rsidP="008923B9">
            <w:r w:rsidRPr="008923B9">
              <w:t>            padding: 10px;</w:t>
            </w:r>
          </w:p>
          <w:p w14:paraId="31CFEB39" w14:textId="77777777" w:rsidR="008923B9" w:rsidRPr="008923B9" w:rsidRDefault="008923B9" w:rsidP="008923B9">
            <w:r w:rsidRPr="008923B9">
              <w:t>        }</w:t>
            </w:r>
          </w:p>
          <w:p w14:paraId="107FB503" w14:textId="77777777" w:rsidR="008923B9" w:rsidRPr="008923B9" w:rsidRDefault="008923B9" w:rsidP="008923B9"/>
          <w:p w14:paraId="0E4FFCA0" w14:textId="77777777" w:rsidR="008923B9" w:rsidRPr="008923B9" w:rsidRDefault="008923B9" w:rsidP="008923B9">
            <w:r w:rsidRPr="008923B9">
              <w:t>        nav ul {</w:t>
            </w:r>
          </w:p>
          <w:p w14:paraId="2D9B3302" w14:textId="77777777" w:rsidR="008923B9" w:rsidRPr="008923B9" w:rsidRDefault="008923B9" w:rsidP="008923B9">
            <w:r w:rsidRPr="008923B9">
              <w:t>            list-style-type: none;</w:t>
            </w:r>
          </w:p>
          <w:p w14:paraId="3600A600" w14:textId="77777777" w:rsidR="008923B9" w:rsidRPr="008923B9" w:rsidRDefault="008923B9" w:rsidP="008923B9">
            <w:r w:rsidRPr="008923B9">
              <w:t>            padding: 0;</w:t>
            </w:r>
          </w:p>
          <w:p w14:paraId="51ED1269" w14:textId="77777777" w:rsidR="008923B9" w:rsidRPr="008923B9" w:rsidRDefault="008923B9" w:rsidP="008923B9">
            <w:r w:rsidRPr="008923B9">
              <w:t>            display: flex;</w:t>
            </w:r>
          </w:p>
          <w:p w14:paraId="0EE819C5" w14:textId="77777777" w:rsidR="008923B9" w:rsidRPr="008923B9" w:rsidRDefault="008923B9" w:rsidP="008923B9">
            <w:r w:rsidRPr="008923B9">
              <w:t>            justify-content: space-around;</w:t>
            </w:r>
          </w:p>
          <w:p w14:paraId="793142F3" w14:textId="77777777" w:rsidR="008923B9" w:rsidRPr="008923B9" w:rsidRDefault="008923B9" w:rsidP="008923B9">
            <w:r w:rsidRPr="008923B9">
              <w:t>        }</w:t>
            </w:r>
          </w:p>
          <w:p w14:paraId="71E260CE" w14:textId="77777777" w:rsidR="008923B9" w:rsidRPr="008923B9" w:rsidRDefault="008923B9" w:rsidP="008923B9"/>
          <w:p w14:paraId="14A8BAD8" w14:textId="77777777" w:rsidR="008923B9" w:rsidRPr="008923B9" w:rsidRDefault="008923B9" w:rsidP="008923B9">
            <w:r w:rsidRPr="008923B9">
              <w:t>        nav ul li {</w:t>
            </w:r>
          </w:p>
          <w:p w14:paraId="2814BBA0" w14:textId="77777777" w:rsidR="008923B9" w:rsidRPr="008923B9" w:rsidRDefault="008923B9" w:rsidP="008923B9">
            <w:r w:rsidRPr="008923B9">
              <w:t>            margin-right: 10px;</w:t>
            </w:r>
          </w:p>
          <w:p w14:paraId="3E6EA3B8" w14:textId="77777777" w:rsidR="008923B9" w:rsidRPr="008923B9" w:rsidRDefault="008923B9" w:rsidP="008923B9">
            <w:r w:rsidRPr="008923B9">
              <w:t>        }</w:t>
            </w:r>
          </w:p>
          <w:p w14:paraId="358BA555" w14:textId="77777777" w:rsidR="008923B9" w:rsidRPr="008923B9" w:rsidRDefault="008923B9" w:rsidP="008923B9"/>
          <w:p w14:paraId="49527F67" w14:textId="77777777" w:rsidR="008923B9" w:rsidRPr="008923B9" w:rsidRDefault="008923B9" w:rsidP="008923B9">
            <w:r w:rsidRPr="008923B9">
              <w:t>        main {</w:t>
            </w:r>
          </w:p>
          <w:p w14:paraId="7CEE5DDE" w14:textId="77777777" w:rsidR="008923B9" w:rsidRPr="008923B9" w:rsidRDefault="008923B9" w:rsidP="008923B9">
            <w:r w:rsidRPr="008923B9">
              <w:t>            padding: 20px;</w:t>
            </w:r>
          </w:p>
          <w:p w14:paraId="5F940A7A" w14:textId="77777777" w:rsidR="008923B9" w:rsidRPr="008923B9" w:rsidRDefault="008923B9" w:rsidP="008923B9">
            <w:r w:rsidRPr="008923B9">
              <w:t>        }</w:t>
            </w:r>
          </w:p>
          <w:p w14:paraId="4D62DBD6" w14:textId="77777777" w:rsidR="008923B9" w:rsidRPr="008923B9" w:rsidRDefault="008923B9" w:rsidP="008923B9"/>
          <w:p w14:paraId="649881B3" w14:textId="77777777" w:rsidR="008923B9" w:rsidRPr="008923B9" w:rsidRDefault="008923B9" w:rsidP="008923B9">
            <w:r w:rsidRPr="008923B9">
              <w:t>        h1 {</w:t>
            </w:r>
          </w:p>
          <w:p w14:paraId="49B48B84" w14:textId="77777777" w:rsidR="008923B9" w:rsidRPr="008923B9" w:rsidRDefault="008923B9" w:rsidP="008923B9">
            <w:r w:rsidRPr="008923B9">
              <w:t>            text-align: center;</w:t>
            </w:r>
          </w:p>
          <w:p w14:paraId="2E59187A" w14:textId="77777777" w:rsidR="008923B9" w:rsidRPr="008923B9" w:rsidRDefault="008923B9" w:rsidP="008923B9">
            <w:r w:rsidRPr="008923B9">
              <w:t>            color: #333;</w:t>
            </w:r>
          </w:p>
          <w:p w14:paraId="2B0CCBC6" w14:textId="77777777" w:rsidR="008923B9" w:rsidRPr="008923B9" w:rsidRDefault="008923B9" w:rsidP="008923B9">
            <w:r w:rsidRPr="008923B9">
              <w:t>        }</w:t>
            </w:r>
          </w:p>
          <w:p w14:paraId="24F24166" w14:textId="77777777" w:rsidR="008923B9" w:rsidRPr="008923B9" w:rsidRDefault="008923B9" w:rsidP="008923B9"/>
          <w:p w14:paraId="7CC3B10E" w14:textId="77777777" w:rsidR="008923B9" w:rsidRPr="008923B9" w:rsidRDefault="008923B9" w:rsidP="008923B9">
            <w:r w:rsidRPr="008923B9">
              <w:t>        img {</w:t>
            </w:r>
          </w:p>
          <w:p w14:paraId="7A6C5F77" w14:textId="77777777" w:rsidR="008923B9" w:rsidRPr="008923B9" w:rsidRDefault="008923B9" w:rsidP="008923B9">
            <w:r w:rsidRPr="008923B9">
              <w:t>            display: block;</w:t>
            </w:r>
          </w:p>
          <w:p w14:paraId="2A976253" w14:textId="77777777" w:rsidR="008923B9" w:rsidRPr="008923B9" w:rsidRDefault="008923B9" w:rsidP="008923B9">
            <w:r w:rsidRPr="008923B9">
              <w:t>            margin: 20px auto;</w:t>
            </w:r>
          </w:p>
          <w:p w14:paraId="0CA3DB01" w14:textId="77777777" w:rsidR="008923B9" w:rsidRPr="008923B9" w:rsidRDefault="008923B9" w:rsidP="008923B9">
            <w:r w:rsidRPr="008923B9">
              <w:t>            max-width: 100%;</w:t>
            </w:r>
          </w:p>
          <w:p w14:paraId="05156878" w14:textId="77777777" w:rsidR="008923B9" w:rsidRPr="008923B9" w:rsidRDefault="008923B9" w:rsidP="008923B9">
            <w:r w:rsidRPr="008923B9">
              <w:lastRenderedPageBreak/>
              <w:t>            height: auto;</w:t>
            </w:r>
          </w:p>
          <w:p w14:paraId="2155726D" w14:textId="77777777" w:rsidR="008923B9" w:rsidRPr="008923B9" w:rsidRDefault="008923B9" w:rsidP="008923B9">
            <w:r w:rsidRPr="008923B9">
              <w:t>        }</w:t>
            </w:r>
          </w:p>
          <w:p w14:paraId="6613873A" w14:textId="77777777" w:rsidR="008923B9" w:rsidRPr="008923B9" w:rsidRDefault="008923B9" w:rsidP="008923B9"/>
          <w:p w14:paraId="1637AECA" w14:textId="77777777" w:rsidR="008923B9" w:rsidRPr="008923B9" w:rsidRDefault="008923B9" w:rsidP="008923B9">
            <w:r w:rsidRPr="008923B9">
              <w:t>        p {</w:t>
            </w:r>
          </w:p>
          <w:p w14:paraId="71393261" w14:textId="77777777" w:rsidR="008923B9" w:rsidRPr="008923B9" w:rsidRDefault="008923B9" w:rsidP="008923B9">
            <w:r w:rsidRPr="008923B9">
              <w:t>            text-align: justify;</w:t>
            </w:r>
          </w:p>
          <w:p w14:paraId="3A4E9984" w14:textId="77777777" w:rsidR="008923B9" w:rsidRPr="008923B9" w:rsidRDefault="008923B9" w:rsidP="008923B9">
            <w:r w:rsidRPr="008923B9">
              <w:t>            line-height: 1.6;</w:t>
            </w:r>
          </w:p>
          <w:p w14:paraId="7464348B" w14:textId="77777777" w:rsidR="008923B9" w:rsidRPr="008923B9" w:rsidRDefault="008923B9" w:rsidP="008923B9">
            <w:r w:rsidRPr="008923B9">
              <w:t>        }</w:t>
            </w:r>
          </w:p>
          <w:p w14:paraId="43409F4C" w14:textId="77777777" w:rsidR="008923B9" w:rsidRPr="008923B9" w:rsidRDefault="008923B9" w:rsidP="008923B9">
            <w:r w:rsidRPr="008923B9">
              <w:t>    &lt;/style&gt;</w:t>
            </w:r>
          </w:p>
          <w:p w14:paraId="212C088B" w14:textId="77777777" w:rsidR="008923B9" w:rsidRPr="008923B9" w:rsidRDefault="008923B9" w:rsidP="008923B9">
            <w:r w:rsidRPr="008923B9">
              <w:t>&lt;/head&gt;</w:t>
            </w:r>
          </w:p>
          <w:p w14:paraId="31507F7C" w14:textId="77777777" w:rsidR="008923B9" w:rsidRPr="008923B9" w:rsidRDefault="008923B9" w:rsidP="008923B9"/>
          <w:p w14:paraId="78377A5B" w14:textId="77777777" w:rsidR="008923B9" w:rsidRPr="008923B9" w:rsidRDefault="008923B9" w:rsidP="008923B9">
            <w:r w:rsidRPr="008923B9">
              <w:t>&lt;body&gt;</w:t>
            </w:r>
          </w:p>
          <w:p w14:paraId="035DEBC0" w14:textId="77777777" w:rsidR="008923B9" w:rsidRPr="008923B9" w:rsidRDefault="008923B9" w:rsidP="008923B9">
            <w:r w:rsidRPr="008923B9">
              <w:t>    &lt;main style="width: 90%; margin: 0 auto;"&gt;</w:t>
            </w:r>
          </w:p>
          <w:p w14:paraId="4529CD70" w14:textId="77777777" w:rsidR="008923B9" w:rsidRPr="008923B9" w:rsidRDefault="008923B9" w:rsidP="008923B9">
            <w:r w:rsidRPr="008923B9">
              <w:t>        &lt;h1&gt;</w:t>
            </w:r>
            <w:r w:rsidRPr="008923B9">
              <w:t>传统美德故事：铁杵磨成针</w:t>
            </w:r>
            <w:r w:rsidRPr="008923B9">
              <w:t>&lt;/h1&gt;</w:t>
            </w:r>
          </w:p>
          <w:p w14:paraId="6FBB0D5D" w14:textId="77777777" w:rsidR="008923B9" w:rsidRPr="008923B9" w:rsidRDefault="008923B9" w:rsidP="008923B9">
            <w:r w:rsidRPr="008923B9">
              <w:t>        &lt;hr&gt;</w:t>
            </w:r>
          </w:p>
          <w:p w14:paraId="75FC9428" w14:textId="77777777" w:rsidR="008923B9" w:rsidRPr="008923B9" w:rsidRDefault="008923B9" w:rsidP="008923B9">
            <w:r w:rsidRPr="008923B9">
              <w:t>        &lt;img width="35%" height="35%"</w:t>
            </w:r>
          </w:p>
          <w:p w14:paraId="75CCA79B" w14:textId="77777777" w:rsidR="008923B9" w:rsidRPr="008923B9" w:rsidRDefault="008923B9" w:rsidP="008923B9">
            <w:r w:rsidRPr="008923B9">
              <w:t>            src="https://5b0988e595225.cdn.sohucs.com/images/20200410/d0f209464fea4193858a4f2315a0b815.jpeg"</w:t>
            </w:r>
          </w:p>
          <w:p w14:paraId="4746E6DC" w14:textId="77777777" w:rsidR="008923B9" w:rsidRPr="008923B9" w:rsidRDefault="008923B9" w:rsidP="008923B9">
            <w:r w:rsidRPr="008923B9">
              <w:t>            alt="</w:t>
            </w:r>
            <w:r w:rsidRPr="008923B9">
              <w:t>铁杵磨成针</w:t>
            </w:r>
            <w:r w:rsidRPr="008923B9">
              <w:t>"&gt;</w:t>
            </w:r>
          </w:p>
          <w:p w14:paraId="06136203" w14:textId="77777777" w:rsidR="008923B9" w:rsidRPr="008923B9" w:rsidRDefault="008923B9" w:rsidP="008923B9">
            <w:r w:rsidRPr="008923B9">
              <w:t>        &lt;p&gt;</w:t>
            </w:r>
          </w:p>
          <w:p w14:paraId="30A3C9A2" w14:textId="77777777" w:rsidR="008923B9" w:rsidRPr="008923B9" w:rsidRDefault="008923B9" w:rsidP="008923B9">
            <w:r w:rsidRPr="008923B9">
              <w:t xml:space="preserve">            </w:t>
            </w:r>
            <w:r w:rsidRPr="008923B9">
              <w:t>唐朝大诗人李白，小时候不喜欢读书。一天，乘老师不在屋，悄悄溜出门去玩儿。他来到山下小河边，见一位老婆婆，在石头上磨一根铁杵。李白很纳闷，上前问：</w:t>
            </w:r>
            <w:r w:rsidRPr="008923B9">
              <w:t>“</w:t>
            </w:r>
            <w:r w:rsidRPr="008923B9">
              <w:t>老婆婆，您磨铁杵做什么？</w:t>
            </w:r>
            <w:r w:rsidRPr="008923B9">
              <w:t>”</w:t>
            </w:r>
            <w:r w:rsidRPr="008923B9">
              <w:t>老婆婆说：</w:t>
            </w:r>
            <w:r w:rsidRPr="008923B9">
              <w:t>“</w:t>
            </w:r>
            <w:r w:rsidRPr="008923B9">
              <w:t>我在磨针。</w:t>
            </w:r>
            <w:r w:rsidRPr="008923B9">
              <w:t>”</w:t>
            </w:r>
            <w:r w:rsidRPr="008923B9">
              <w:t>李白吃惊地问：</w:t>
            </w:r>
            <w:r w:rsidRPr="008923B9">
              <w:t>“</w:t>
            </w:r>
            <w:r w:rsidRPr="008923B9">
              <w:t>哎呀！铁杵这么粗大，怎样能磨成针呢？</w:t>
            </w:r>
            <w:r w:rsidRPr="008923B9">
              <w:t>”</w:t>
            </w:r>
            <w:r w:rsidRPr="008923B9">
              <w:t>老婆婆笑呵呵地说：</w:t>
            </w:r>
            <w:r w:rsidRPr="008923B9">
              <w:t>“</w:t>
            </w:r>
            <w:r w:rsidRPr="008923B9">
              <w:t>只要天天磨铁杵总能越磨越细，还怕磨不成针吗？</w:t>
            </w:r>
            <w:r w:rsidRPr="008923B9">
              <w:t>”</w:t>
            </w:r>
          </w:p>
          <w:p w14:paraId="167B1CB4" w14:textId="77777777" w:rsidR="008923B9" w:rsidRPr="008923B9" w:rsidRDefault="008923B9" w:rsidP="008923B9">
            <w:r w:rsidRPr="008923B9">
              <w:t>        &lt;/p&gt;</w:t>
            </w:r>
          </w:p>
          <w:p w14:paraId="0C08D87F" w14:textId="77777777" w:rsidR="008923B9" w:rsidRPr="008923B9" w:rsidRDefault="008923B9" w:rsidP="008923B9">
            <w:r w:rsidRPr="008923B9">
              <w:t>        &lt;p&gt;</w:t>
            </w:r>
          </w:p>
          <w:p w14:paraId="4A662EF7" w14:textId="77777777" w:rsidR="008923B9" w:rsidRPr="008923B9" w:rsidRDefault="008923B9" w:rsidP="008923B9">
            <w:r w:rsidRPr="008923B9">
              <w:t xml:space="preserve">            </w:t>
            </w:r>
            <w:r w:rsidRPr="008923B9">
              <w:t>聪明的李白听后，想到自己，心中惭愧，转身跑回了书屋。从此，他牢记</w:t>
            </w:r>
            <w:r w:rsidRPr="008923B9">
              <w:t>“&lt;b&gt;</w:t>
            </w:r>
            <w:r w:rsidRPr="008923B9">
              <w:t>只要功夫深，铁杵磨成针</w:t>
            </w:r>
            <w:r w:rsidRPr="008923B9">
              <w:t>&lt;/b&gt;”</w:t>
            </w:r>
            <w:r w:rsidRPr="008923B9">
              <w:t>的道理，发奋读书，最后成为有名的大诗人。</w:t>
            </w:r>
          </w:p>
          <w:p w14:paraId="4D24A7BA" w14:textId="77777777" w:rsidR="008923B9" w:rsidRPr="008923B9" w:rsidRDefault="008923B9" w:rsidP="008923B9">
            <w:r w:rsidRPr="008923B9">
              <w:t>        &lt;/p&gt;</w:t>
            </w:r>
          </w:p>
          <w:p w14:paraId="124356ED" w14:textId="77777777" w:rsidR="008923B9" w:rsidRPr="008923B9" w:rsidRDefault="008923B9" w:rsidP="008923B9">
            <w:r w:rsidRPr="008923B9">
              <w:t>        &lt;p&gt;</w:t>
            </w:r>
          </w:p>
          <w:p w14:paraId="3C6A7918" w14:textId="77777777" w:rsidR="008923B9" w:rsidRPr="008923B9" w:rsidRDefault="008923B9" w:rsidP="008923B9">
            <w:r w:rsidRPr="008923B9">
              <w:t>            &lt;u&gt;&lt;i&gt;“</w:t>
            </w:r>
            <w:r w:rsidRPr="008923B9">
              <w:t>书山有路勤为径，学海无涯苦作舟</w:t>
            </w:r>
            <w:r w:rsidRPr="008923B9">
              <w:t>”&lt;/i&gt;&lt;/u&gt;</w:t>
            </w:r>
            <w:r w:rsidRPr="008923B9">
              <w:t>。中华民族自强不息的精神，在勤奋读书方面表现得格外突出。不论是善于治国的政治家，还是胸怀韬略的军事家；不论是思维敏捷的思想家，还是智慧超群的科学家，他们之所以在事业上不同凡响，都是与他们从小的远大抱负分不开的。俗话说：</w:t>
            </w:r>
            <w:r w:rsidRPr="008923B9">
              <w:t>“</w:t>
            </w:r>
            <w:r w:rsidRPr="008923B9">
              <w:t>有志者立常志，无志者常立志</w:t>
            </w:r>
            <w:r w:rsidRPr="008923B9">
              <w:t>”</w:t>
            </w:r>
            <w:r w:rsidRPr="008923B9">
              <w:t>，立志，贵在少年。</w:t>
            </w:r>
          </w:p>
          <w:p w14:paraId="5BB473FF" w14:textId="77777777" w:rsidR="008923B9" w:rsidRPr="008923B9" w:rsidRDefault="008923B9" w:rsidP="008923B9">
            <w:r w:rsidRPr="008923B9">
              <w:t>        &lt;/p&gt;</w:t>
            </w:r>
          </w:p>
          <w:p w14:paraId="34D2D527" w14:textId="77777777" w:rsidR="008923B9" w:rsidRPr="008923B9" w:rsidRDefault="008923B9" w:rsidP="008923B9">
            <w:r w:rsidRPr="008923B9">
              <w:t>    &lt;/main&gt;</w:t>
            </w:r>
          </w:p>
          <w:p w14:paraId="17481901" w14:textId="77777777" w:rsidR="008923B9" w:rsidRPr="008923B9" w:rsidRDefault="008923B9" w:rsidP="008923B9">
            <w:r w:rsidRPr="008923B9">
              <w:t>    &lt;hr&gt;</w:t>
            </w:r>
          </w:p>
          <w:p w14:paraId="43F3FB0D" w14:textId="77777777" w:rsidR="008923B9" w:rsidRPr="008923B9" w:rsidRDefault="008923B9" w:rsidP="008923B9">
            <w:r w:rsidRPr="008923B9">
              <w:t>    &lt;script src="script.js"&gt;&lt;/script&gt;</w:t>
            </w:r>
          </w:p>
          <w:p w14:paraId="01F30AB4" w14:textId="77777777" w:rsidR="008923B9" w:rsidRPr="008923B9" w:rsidRDefault="008923B9" w:rsidP="008923B9">
            <w:r w:rsidRPr="008923B9">
              <w:t>&lt;/body&gt;</w:t>
            </w:r>
          </w:p>
          <w:p w14:paraId="63EE3ADC" w14:textId="77777777" w:rsidR="008923B9" w:rsidRPr="008923B9" w:rsidRDefault="008923B9" w:rsidP="008923B9"/>
          <w:p w14:paraId="4554EEDA" w14:textId="77777777" w:rsidR="008923B9" w:rsidRPr="008923B9" w:rsidRDefault="008923B9" w:rsidP="008923B9">
            <w:r w:rsidRPr="008923B9">
              <w:t>&lt;/html&gt;</w:t>
            </w:r>
          </w:p>
          <w:p w14:paraId="41C1EDE0" w14:textId="77777777" w:rsidR="003540EC" w:rsidRDefault="003540EC" w:rsidP="00692F4C"/>
        </w:tc>
      </w:tr>
    </w:tbl>
    <w:p w14:paraId="39EE992C" w14:textId="39AAF2C3" w:rsidR="00692F4C" w:rsidRPr="00EB3C73" w:rsidRDefault="008923B9" w:rsidP="00692F4C">
      <w:r>
        <w:rPr>
          <w:noProof/>
        </w:rPr>
        <w:lastRenderedPageBreak/>
        <w:drawing>
          <wp:inline distT="0" distB="0" distL="0" distR="0" wp14:anchorId="6E30007F" wp14:editId="6DFC10E2">
            <wp:extent cx="5274310" cy="2531745"/>
            <wp:effectExtent l="0" t="0" r="2540" b="1905"/>
            <wp:docPr id="1395846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46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FA63" w14:textId="77777777" w:rsidR="00692F4C" w:rsidRPr="00804C1E" w:rsidRDefault="00692F4C" w:rsidP="00692F4C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C</w:t>
      </w:r>
      <w:r w:rsidRPr="00804C1E">
        <w:rPr>
          <w:rFonts w:hint="eastAsia"/>
          <w:b/>
          <w:sz w:val="28"/>
        </w:rPr>
        <w:t>、</w:t>
      </w:r>
      <w:r>
        <w:rPr>
          <w:rFonts w:hint="eastAsia"/>
          <w:b/>
          <w:bCs/>
          <w:sz w:val="28"/>
          <w:szCs w:val="21"/>
        </w:rPr>
        <w:t>简单页面设计</w:t>
      </w:r>
      <w:r>
        <w:rPr>
          <w:rFonts w:hint="eastAsia"/>
          <w:b/>
          <w:bCs/>
          <w:sz w:val="28"/>
          <w:szCs w:val="21"/>
        </w:rPr>
        <w:t>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0EC" w14:paraId="12D168C8" w14:textId="77777777" w:rsidTr="003540EC">
        <w:tc>
          <w:tcPr>
            <w:tcW w:w="8296" w:type="dxa"/>
          </w:tcPr>
          <w:p w14:paraId="5C1414DB" w14:textId="77777777" w:rsidR="008923B9" w:rsidRPr="008923B9" w:rsidRDefault="008923B9" w:rsidP="008923B9">
            <w:r w:rsidRPr="008923B9">
              <w:t>&lt;!DOCTYPE html&gt;</w:t>
            </w:r>
          </w:p>
          <w:p w14:paraId="09710967" w14:textId="77777777" w:rsidR="008923B9" w:rsidRPr="008923B9" w:rsidRDefault="008923B9" w:rsidP="008923B9">
            <w:r w:rsidRPr="008923B9">
              <w:t>&lt;html lang="en"&gt;</w:t>
            </w:r>
          </w:p>
          <w:p w14:paraId="508260DA" w14:textId="77777777" w:rsidR="008923B9" w:rsidRPr="008923B9" w:rsidRDefault="008923B9" w:rsidP="008923B9"/>
          <w:p w14:paraId="34CA5A05" w14:textId="77777777" w:rsidR="008923B9" w:rsidRPr="008923B9" w:rsidRDefault="008923B9" w:rsidP="008923B9">
            <w:r w:rsidRPr="008923B9">
              <w:t>&lt;head&gt;</w:t>
            </w:r>
          </w:p>
          <w:p w14:paraId="51EC4EF4" w14:textId="77777777" w:rsidR="008923B9" w:rsidRPr="008923B9" w:rsidRDefault="008923B9" w:rsidP="008923B9">
            <w:r w:rsidRPr="008923B9">
              <w:t>    &lt;meta charset="UTF-8"&gt;</w:t>
            </w:r>
          </w:p>
          <w:p w14:paraId="719DB803" w14:textId="77777777" w:rsidR="008923B9" w:rsidRPr="008923B9" w:rsidRDefault="008923B9" w:rsidP="008923B9">
            <w:r w:rsidRPr="008923B9">
              <w:t>    &lt;meta name="viewport" content="width=device-width, initial-scale=1.0"&gt;</w:t>
            </w:r>
          </w:p>
          <w:p w14:paraId="4AA92EF8" w14:textId="77777777" w:rsidR="008923B9" w:rsidRPr="008923B9" w:rsidRDefault="008923B9" w:rsidP="008923B9">
            <w:r w:rsidRPr="008923B9">
              <w:t>    &lt;title&gt;</w:t>
            </w:r>
            <w:r w:rsidRPr="008923B9">
              <w:t>钟润柯求职简历</w:t>
            </w:r>
            <w:r w:rsidRPr="008923B9">
              <w:t>&lt;/title&gt;</w:t>
            </w:r>
          </w:p>
          <w:p w14:paraId="577BBEE0" w14:textId="77777777" w:rsidR="008923B9" w:rsidRPr="008923B9" w:rsidRDefault="008923B9" w:rsidP="008923B9">
            <w:r w:rsidRPr="008923B9">
              <w:t>    &lt;style&gt;</w:t>
            </w:r>
          </w:p>
          <w:p w14:paraId="41568EF6" w14:textId="77777777" w:rsidR="008923B9" w:rsidRPr="008923B9" w:rsidRDefault="008923B9" w:rsidP="008923B9">
            <w:r w:rsidRPr="008923B9">
              <w:t>        .title {</w:t>
            </w:r>
          </w:p>
          <w:p w14:paraId="30B74950" w14:textId="77777777" w:rsidR="008923B9" w:rsidRPr="008923B9" w:rsidRDefault="008923B9" w:rsidP="008923B9">
            <w:r w:rsidRPr="008923B9">
              <w:t>            width: 100%;</w:t>
            </w:r>
          </w:p>
          <w:p w14:paraId="028442A8" w14:textId="77777777" w:rsidR="008923B9" w:rsidRPr="008923B9" w:rsidRDefault="008923B9" w:rsidP="008923B9">
            <w:r w:rsidRPr="008923B9">
              <w:t>            height: 30px;</w:t>
            </w:r>
          </w:p>
          <w:p w14:paraId="26FDCA2D" w14:textId="77777777" w:rsidR="008923B9" w:rsidRPr="008923B9" w:rsidRDefault="008923B9" w:rsidP="008923B9">
            <w:r w:rsidRPr="008923B9">
              <w:t>            text-align: center;</w:t>
            </w:r>
          </w:p>
          <w:p w14:paraId="7141DB17" w14:textId="77777777" w:rsidR="008923B9" w:rsidRPr="008923B9" w:rsidRDefault="008923B9" w:rsidP="008923B9">
            <w:r w:rsidRPr="008923B9">
              <w:t>        }</w:t>
            </w:r>
          </w:p>
          <w:p w14:paraId="067F01C9" w14:textId="77777777" w:rsidR="008923B9" w:rsidRPr="008923B9" w:rsidRDefault="008923B9" w:rsidP="008923B9"/>
          <w:p w14:paraId="51743C62" w14:textId="77777777" w:rsidR="008923B9" w:rsidRPr="008923B9" w:rsidRDefault="008923B9" w:rsidP="008923B9">
            <w:r w:rsidRPr="008923B9">
              <w:t>        .container {</w:t>
            </w:r>
          </w:p>
          <w:p w14:paraId="733D5690" w14:textId="77777777" w:rsidR="008923B9" w:rsidRPr="008923B9" w:rsidRDefault="008923B9" w:rsidP="008923B9">
            <w:r w:rsidRPr="008923B9">
              <w:t>            width: 90%;</w:t>
            </w:r>
          </w:p>
          <w:p w14:paraId="132EBFC9" w14:textId="77777777" w:rsidR="008923B9" w:rsidRPr="008923B9" w:rsidRDefault="008923B9" w:rsidP="008923B9">
            <w:r w:rsidRPr="008923B9">
              <w:t>            margin: 0 auto;</w:t>
            </w:r>
          </w:p>
          <w:p w14:paraId="03804409" w14:textId="77777777" w:rsidR="008923B9" w:rsidRPr="008923B9" w:rsidRDefault="008923B9" w:rsidP="008923B9">
            <w:r w:rsidRPr="008923B9">
              <w:t>            text-align: left;</w:t>
            </w:r>
          </w:p>
          <w:p w14:paraId="6ABEC1B8" w14:textId="77777777" w:rsidR="008923B9" w:rsidRPr="008923B9" w:rsidRDefault="008923B9" w:rsidP="008923B9">
            <w:r w:rsidRPr="008923B9">
              <w:t>            height: auto;</w:t>
            </w:r>
          </w:p>
          <w:p w14:paraId="331A8F61" w14:textId="77777777" w:rsidR="008923B9" w:rsidRPr="008923B9" w:rsidRDefault="008923B9" w:rsidP="008923B9">
            <w:r w:rsidRPr="008923B9">
              <w:t>        }</w:t>
            </w:r>
          </w:p>
          <w:p w14:paraId="1CFB466B" w14:textId="77777777" w:rsidR="008923B9" w:rsidRPr="008923B9" w:rsidRDefault="008923B9" w:rsidP="008923B9"/>
          <w:p w14:paraId="6EC949F7" w14:textId="77777777" w:rsidR="008923B9" w:rsidRPr="008923B9" w:rsidRDefault="008923B9" w:rsidP="008923B9">
            <w:r w:rsidRPr="008923B9">
              <w:t>        .item {</w:t>
            </w:r>
          </w:p>
          <w:p w14:paraId="3B27736E" w14:textId="77777777" w:rsidR="008923B9" w:rsidRPr="008923B9" w:rsidRDefault="008923B9" w:rsidP="008923B9">
            <w:r w:rsidRPr="008923B9">
              <w:t>            /* height: auto;</w:t>
            </w:r>
          </w:p>
          <w:p w14:paraId="73840F9C" w14:textId="77777777" w:rsidR="008923B9" w:rsidRPr="008923B9" w:rsidRDefault="008923B9" w:rsidP="008923B9">
            <w:r w:rsidRPr="008923B9">
              <w:t>            font-size: 0.8em;</w:t>
            </w:r>
          </w:p>
          <w:p w14:paraId="2C57CCE8" w14:textId="77777777" w:rsidR="008923B9" w:rsidRPr="008923B9" w:rsidRDefault="008923B9" w:rsidP="008923B9">
            <w:r w:rsidRPr="008923B9">
              <w:t>            overflow: hidden;</w:t>
            </w:r>
          </w:p>
          <w:p w14:paraId="3F5CB639" w14:textId="77777777" w:rsidR="008923B9" w:rsidRPr="008923B9" w:rsidRDefault="008923B9" w:rsidP="008923B9">
            <w:r w:rsidRPr="008923B9">
              <w:t>            padding: 0px 20px; */</w:t>
            </w:r>
          </w:p>
          <w:p w14:paraId="62C78FA8" w14:textId="77777777" w:rsidR="008923B9" w:rsidRPr="008923B9" w:rsidRDefault="008923B9" w:rsidP="008923B9">
            <w:r w:rsidRPr="008923B9">
              <w:t>        }</w:t>
            </w:r>
          </w:p>
          <w:p w14:paraId="1CDF0FE7" w14:textId="77777777" w:rsidR="008923B9" w:rsidRPr="008923B9" w:rsidRDefault="008923B9" w:rsidP="008923B9"/>
          <w:p w14:paraId="3471CBAA" w14:textId="77777777" w:rsidR="008923B9" w:rsidRPr="008923B9" w:rsidRDefault="008923B9" w:rsidP="008923B9">
            <w:r w:rsidRPr="008923B9">
              <w:t>        .item_title {</w:t>
            </w:r>
          </w:p>
          <w:p w14:paraId="0C9EFBD2" w14:textId="77777777" w:rsidR="008923B9" w:rsidRPr="008923B9" w:rsidRDefault="008923B9" w:rsidP="008923B9">
            <w:r w:rsidRPr="008923B9">
              <w:lastRenderedPageBreak/>
              <w:t>            width: 70px;</w:t>
            </w:r>
          </w:p>
          <w:p w14:paraId="4A2F7092" w14:textId="77777777" w:rsidR="008923B9" w:rsidRPr="008923B9" w:rsidRDefault="008923B9" w:rsidP="008923B9">
            <w:r w:rsidRPr="008923B9">
              <w:t>            height: 20px;</w:t>
            </w:r>
          </w:p>
          <w:p w14:paraId="18FE5D3E" w14:textId="77777777" w:rsidR="008923B9" w:rsidRPr="008923B9" w:rsidRDefault="008923B9" w:rsidP="008923B9">
            <w:r w:rsidRPr="008923B9">
              <w:t>            float: left;</w:t>
            </w:r>
          </w:p>
          <w:p w14:paraId="714BE2F2" w14:textId="77777777" w:rsidR="008923B9" w:rsidRPr="008923B9" w:rsidRDefault="008923B9" w:rsidP="008923B9">
            <w:r w:rsidRPr="008923B9">
              <w:t>            overflow: hidden;</w:t>
            </w:r>
          </w:p>
          <w:p w14:paraId="074E4C70" w14:textId="77777777" w:rsidR="008923B9" w:rsidRPr="008923B9" w:rsidRDefault="008923B9" w:rsidP="008923B9">
            <w:r w:rsidRPr="008923B9">
              <w:t>            text-align: justify;</w:t>
            </w:r>
          </w:p>
          <w:p w14:paraId="61D7152A" w14:textId="77777777" w:rsidR="008923B9" w:rsidRPr="008923B9" w:rsidRDefault="008923B9" w:rsidP="008923B9">
            <w:r w:rsidRPr="008923B9">
              <w:t>            text-align-last: justify;</w:t>
            </w:r>
          </w:p>
          <w:p w14:paraId="1353DA1B" w14:textId="77777777" w:rsidR="008923B9" w:rsidRPr="008923B9" w:rsidRDefault="008923B9" w:rsidP="008923B9">
            <w:r w:rsidRPr="008923B9">
              <w:t>        }</w:t>
            </w:r>
          </w:p>
          <w:p w14:paraId="12E2FC3A" w14:textId="77777777" w:rsidR="008923B9" w:rsidRPr="008923B9" w:rsidRDefault="008923B9" w:rsidP="008923B9"/>
          <w:p w14:paraId="28F2FC50" w14:textId="77777777" w:rsidR="008923B9" w:rsidRPr="008923B9" w:rsidRDefault="008923B9" w:rsidP="008923B9">
            <w:r w:rsidRPr="008923B9">
              <w:t>        .item_content {</w:t>
            </w:r>
          </w:p>
          <w:p w14:paraId="0CC6483B" w14:textId="77777777" w:rsidR="008923B9" w:rsidRPr="008923B9" w:rsidRDefault="008923B9" w:rsidP="008923B9">
            <w:r w:rsidRPr="008923B9">
              <w:t>            /* width: calc("100% - 112px"); */</w:t>
            </w:r>
          </w:p>
          <w:p w14:paraId="2DCDB7A2" w14:textId="77777777" w:rsidR="008923B9" w:rsidRPr="008923B9" w:rsidRDefault="008923B9" w:rsidP="008923B9">
            <w:r w:rsidRPr="008923B9">
              <w:t>            height: auto;</w:t>
            </w:r>
          </w:p>
          <w:p w14:paraId="480A7E2B" w14:textId="77777777" w:rsidR="008923B9" w:rsidRPr="008923B9" w:rsidRDefault="008923B9" w:rsidP="008923B9">
            <w:r w:rsidRPr="008923B9">
              <w:t>            overflow: hidden;</w:t>
            </w:r>
          </w:p>
          <w:p w14:paraId="559719ED" w14:textId="77777777" w:rsidR="008923B9" w:rsidRPr="008923B9" w:rsidRDefault="008923B9" w:rsidP="008923B9">
            <w:r w:rsidRPr="008923B9">
              <w:t>            float: right;</w:t>
            </w:r>
          </w:p>
          <w:p w14:paraId="20CA7EED" w14:textId="77777777" w:rsidR="008923B9" w:rsidRPr="008923B9" w:rsidRDefault="008923B9" w:rsidP="008923B9">
            <w:r w:rsidRPr="008923B9">
              <w:t>            letter-spacing: 0.1em;</w:t>
            </w:r>
          </w:p>
          <w:p w14:paraId="13741E2C" w14:textId="77777777" w:rsidR="008923B9" w:rsidRPr="008923B9" w:rsidRDefault="008923B9" w:rsidP="008923B9">
            <w:r w:rsidRPr="008923B9">
              <w:t>        }</w:t>
            </w:r>
          </w:p>
          <w:p w14:paraId="68B629D1" w14:textId="77777777" w:rsidR="008923B9" w:rsidRPr="008923B9" w:rsidRDefault="008923B9" w:rsidP="008923B9">
            <w:r w:rsidRPr="008923B9">
              <w:t>        h2 {</w:t>
            </w:r>
          </w:p>
          <w:p w14:paraId="2F6F1ABB" w14:textId="77777777" w:rsidR="008923B9" w:rsidRPr="008923B9" w:rsidRDefault="008923B9" w:rsidP="008923B9">
            <w:r w:rsidRPr="008923B9">
              <w:t>            margin-top: 50px;</w:t>
            </w:r>
          </w:p>
          <w:p w14:paraId="54614FAC" w14:textId="77777777" w:rsidR="008923B9" w:rsidRPr="008923B9" w:rsidRDefault="008923B9" w:rsidP="008923B9">
            <w:r w:rsidRPr="008923B9">
              <w:t>        }</w:t>
            </w:r>
          </w:p>
          <w:p w14:paraId="343A6E39" w14:textId="77777777" w:rsidR="008923B9" w:rsidRPr="008923B9" w:rsidRDefault="008923B9" w:rsidP="008923B9">
            <w:r w:rsidRPr="008923B9">
              <w:t xml:space="preserve">        </w:t>
            </w:r>
          </w:p>
          <w:p w14:paraId="40A35A65" w14:textId="77777777" w:rsidR="008923B9" w:rsidRPr="008923B9" w:rsidRDefault="008923B9" w:rsidP="008923B9">
            <w:r w:rsidRPr="008923B9">
              <w:t>    &lt;/style&gt;</w:t>
            </w:r>
          </w:p>
          <w:p w14:paraId="55CFBECA" w14:textId="77777777" w:rsidR="008923B9" w:rsidRPr="008923B9" w:rsidRDefault="008923B9" w:rsidP="008923B9">
            <w:r w:rsidRPr="008923B9">
              <w:t>&lt;/head&gt;</w:t>
            </w:r>
          </w:p>
          <w:p w14:paraId="1DD72D04" w14:textId="77777777" w:rsidR="008923B9" w:rsidRPr="008923B9" w:rsidRDefault="008923B9" w:rsidP="008923B9"/>
          <w:p w14:paraId="62E6BFED" w14:textId="77777777" w:rsidR="008923B9" w:rsidRPr="008923B9" w:rsidRDefault="008923B9" w:rsidP="008923B9">
            <w:r w:rsidRPr="008923B9">
              <w:t>&lt;body&gt;</w:t>
            </w:r>
          </w:p>
          <w:p w14:paraId="495DE042" w14:textId="77777777" w:rsidR="008923B9" w:rsidRPr="008923B9" w:rsidRDefault="008923B9" w:rsidP="008923B9">
            <w:r w:rsidRPr="008923B9">
              <w:t>    &lt;div class="title"&gt;</w:t>
            </w:r>
          </w:p>
          <w:p w14:paraId="317112CD" w14:textId="77777777" w:rsidR="008923B9" w:rsidRPr="008923B9" w:rsidRDefault="008923B9" w:rsidP="008923B9">
            <w:r w:rsidRPr="008923B9">
              <w:t>        &lt;h1&gt;</w:t>
            </w:r>
            <w:r w:rsidRPr="008923B9">
              <w:t>求职简历</w:t>
            </w:r>
            <w:r w:rsidRPr="008923B9">
              <w:t>&lt;/h1&gt;</w:t>
            </w:r>
          </w:p>
          <w:p w14:paraId="59EB1F9B" w14:textId="77777777" w:rsidR="008923B9" w:rsidRPr="008923B9" w:rsidRDefault="008923B9" w:rsidP="008923B9">
            <w:r w:rsidRPr="008923B9">
              <w:t>    &lt;/div&gt;</w:t>
            </w:r>
          </w:p>
          <w:p w14:paraId="2C28750C" w14:textId="77777777" w:rsidR="008923B9" w:rsidRPr="008923B9" w:rsidRDefault="008923B9" w:rsidP="008923B9">
            <w:r w:rsidRPr="008923B9">
              <w:t>    &lt;div class="container"&gt;</w:t>
            </w:r>
          </w:p>
          <w:p w14:paraId="271F0AE1" w14:textId="77777777" w:rsidR="008923B9" w:rsidRPr="008923B9" w:rsidRDefault="008923B9" w:rsidP="008923B9">
            <w:r w:rsidRPr="008923B9">
              <w:t>        &lt;h2&gt;</w:t>
            </w:r>
            <w:r w:rsidRPr="008923B9">
              <w:t>基本信息</w:t>
            </w:r>
            <w:r w:rsidRPr="008923B9">
              <w:t>&lt;/h2&gt;</w:t>
            </w:r>
          </w:p>
          <w:p w14:paraId="6CF11215" w14:textId="77777777" w:rsidR="008923B9" w:rsidRPr="008923B9" w:rsidRDefault="008923B9" w:rsidP="008923B9">
            <w:r w:rsidRPr="008923B9">
              <w:t>        &lt;div class="item"&gt;</w:t>
            </w:r>
          </w:p>
          <w:p w14:paraId="774FA03E" w14:textId="77777777" w:rsidR="008923B9" w:rsidRPr="008923B9" w:rsidRDefault="008923B9" w:rsidP="008923B9">
            <w:r w:rsidRPr="008923B9">
              <w:t xml:space="preserve">            </w:t>
            </w:r>
          </w:p>
          <w:p w14:paraId="44C36B07" w14:textId="77777777" w:rsidR="008923B9" w:rsidRPr="008923B9" w:rsidRDefault="008923B9" w:rsidP="008923B9">
            <w:r w:rsidRPr="008923B9">
              <w:t>            &lt;div style="display: flex; margin-bottom: 10px;"&gt;</w:t>
            </w:r>
          </w:p>
          <w:p w14:paraId="17EDB2CD" w14:textId="77777777" w:rsidR="008923B9" w:rsidRPr="008923B9" w:rsidRDefault="008923B9" w:rsidP="008923B9">
            <w:r w:rsidRPr="008923B9">
              <w:t>                &lt;div style="width: 350px;"&gt;</w:t>
            </w:r>
          </w:p>
          <w:p w14:paraId="14F13259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姓名</w:t>
            </w:r>
            <w:r w:rsidRPr="008923B9">
              <w:t>&lt;/span&gt;</w:t>
            </w:r>
          </w:p>
          <w:p w14:paraId="04254BF0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：钟润柯</w:t>
            </w:r>
            <w:r w:rsidRPr="008923B9">
              <w:t>&lt;/span&gt;</w:t>
            </w:r>
          </w:p>
          <w:p w14:paraId="25DEF43B" w14:textId="77777777" w:rsidR="008923B9" w:rsidRPr="008923B9" w:rsidRDefault="008923B9" w:rsidP="008923B9">
            <w:r w:rsidRPr="008923B9">
              <w:t>                &lt;/div&gt;</w:t>
            </w:r>
          </w:p>
          <w:p w14:paraId="754C3E31" w14:textId="77777777" w:rsidR="008923B9" w:rsidRPr="008923B9" w:rsidRDefault="008923B9" w:rsidP="008923B9">
            <w:r w:rsidRPr="008923B9">
              <w:t>                &lt;div&gt;</w:t>
            </w:r>
          </w:p>
          <w:p w14:paraId="08FAD7F0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性别</w:t>
            </w:r>
            <w:r w:rsidRPr="008923B9">
              <w:t>&lt;/span&gt;</w:t>
            </w:r>
          </w:p>
          <w:p w14:paraId="1A3AC8AA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：男</w:t>
            </w:r>
            <w:r w:rsidRPr="008923B9">
              <w:t>&lt;/span&gt;</w:t>
            </w:r>
          </w:p>
          <w:p w14:paraId="5C30D741" w14:textId="77777777" w:rsidR="008923B9" w:rsidRPr="008923B9" w:rsidRDefault="008923B9" w:rsidP="008923B9">
            <w:r w:rsidRPr="008923B9">
              <w:t>                &lt;/div&gt;</w:t>
            </w:r>
          </w:p>
          <w:p w14:paraId="58BECCFA" w14:textId="77777777" w:rsidR="008923B9" w:rsidRPr="008923B9" w:rsidRDefault="008923B9" w:rsidP="008923B9">
            <w:r w:rsidRPr="008923B9">
              <w:t>            &lt;/div&gt;</w:t>
            </w:r>
          </w:p>
          <w:p w14:paraId="2ACA7008" w14:textId="77777777" w:rsidR="008923B9" w:rsidRPr="008923B9" w:rsidRDefault="008923B9" w:rsidP="008923B9">
            <w:r w:rsidRPr="008923B9">
              <w:t>            &lt;div style="display: flex; margin-bottom: 10px;"&gt;</w:t>
            </w:r>
          </w:p>
          <w:p w14:paraId="3338BB3F" w14:textId="77777777" w:rsidR="008923B9" w:rsidRPr="008923B9" w:rsidRDefault="008923B9" w:rsidP="008923B9">
            <w:r w:rsidRPr="008923B9">
              <w:t>                &lt;div style="width: 350px;"&gt;</w:t>
            </w:r>
          </w:p>
          <w:p w14:paraId="22743FA6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民族</w:t>
            </w:r>
            <w:r w:rsidRPr="008923B9">
              <w:t>&lt;/span&gt;</w:t>
            </w:r>
          </w:p>
          <w:p w14:paraId="60BA7C06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：汉族</w:t>
            </w:r>
            <w:r w:rsidRPr="008923B9">
              <w:t>&lt;/span&gt;</w:t>
            </w:r>
          </w:p>
          <w:p w14:paraId="6D34DF46" w14:textId="77777777" w:rsidR="008923B9" w:rsidRPr="008923B9" w:rsidRDefault="008923B9" w:rsidP="008923B9">
            <w:r w:rsidRPr="008923B9">
              <w:lastRenderedPageBreak/>
              <w:t>                &lt;/div&gt;</w:t>
            </w:r>
          </w:p>
          <w:p w14:paraId="20666C41" w14:textId="77777777" w:rsidR="008923B9" w:rsidRPr="008923B9" w:rsidRDefault="008923B9" w:rsidP="008923B9">
            <w:r w:rsidRPr="008923B9">
              <w:t>                &lt;div&gt;</w:t>
            </w:r>
          </w:p>
          <w:p w14:paraId="1453BBC7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政治面貌</w:t>
            </w:r>
            <w:r w:rsidRPr="008923B9">
              <w:t>&lt;/span&gt;</w:t>
            </w:r>
          </w:p>
          <w:p w14:paraId="6B5783AD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：党员</w:t>
            </w:r>
            <w:r w:rsidRPr="008923B9">
              <w:t>&lt;/span&gt;</w:t>
            </w:r>
          </w:p>
          <w:p w14:paraId="17638181" w14:textId="77777777" w:rsidR="008923B9" w:rsidRPr="008923B9" w:rsidRDefault="008923B9" w:rsidP="008923B9">
            <w:r w:rsidRPr="008923B9">
              <w:t>                &lt;/div&gt;</w:t>
            </w:r>
          </w:p>
          <w:p w14:paraId="5F6BFCDD" w14:textId="77777777" w:rsidR="008923B9" w:rsidRPr="008923B9" w:rsidRDefault="008923B9" w:rsidP="008923B9">
            <w:r w:rsidRPr="008923B9">
              <w:t>            &lt;/div&gt;</w:t>
            </w:r>
          </w:p>
          <w:p w14:paraId="4CD0A3AB" w14:textId="77777777" w:rsidR="008923B9" w:rsidRPr="008923B9" w:rsidRDefault="008923B9" w:rsidP="008923B9">
            <w:r w:rsidRPr="008923B9">
              <w:t>            &lt;div style="display: flex; margin-bottom: 10px;"&gt;</w:t>
            </w:r>
          </w:p>
          <w:p w14:paraId="7B23BAD9" w14:textId="77777777" w:rsidR="008923B9" w:rsidRPr="008923B9" w:rsidRDefault="008923B9" w:rsidP="008923B9">
            <w:r w:rsidRPr="008923B9">
              <w:t>                &lt;div style="width: 350px;"&gt;</w:t>
            </w:r>
          </w:p>
          <w:p w14:paraId="24C40DF8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出生地</w:t>
            </w:r>
            <w:r w:rsidRPr="008923B9">
              <w:t>&lt;/span&gt;</w:t>
            </w:r>
          </w:p>
          <w:p w14:paraId="1058B5BE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：广东广州</w:t>
            </w:r>
            <w:r w:rsidRPr="008923B9">
              <w:t>&lt;/span&gt;</w:t>
            </w:r>
          </w:p>
          <w:p w14:paraId="3640FAEA" w14:textId="77777777" w:rsidR="008923B9" w:rsidRPr="008923B9" w:rsidRDefault="008923B9" w:rsidP="008923B9">
            <w:r w:rsidRPr="008923B9">
              <w:t>                &lt;/div&gt;</w:t>
            </w:r>
          </w:p>
          <w:p w14:paraId="75E6A205" w14:textId="77777777" w:rsidR="008923B9" w:rsidRPr="008923B9" w:rsidRDefault="008923B9" w:rsidP="008923B9">
            <w:r w:rsidRPr="008923B9">
              <w:t>                &lt;div&gt;</w:t>
            </w:r>
          </w:p>
          <w:p w14:paraId="2BE290CE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年龄</w:t>
            </w:r>
            <w:r w:rsidRPr="008923B9">
              <w:t>&lt;/span&gt;</w:t>
            </w:r>
          </w:p>
          <w:p w14:paraId="2DD9F366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</w:t>
            </w:r>
            <w:r w:rsidRPr="008923B9">
              <w:t>22</w:t>
            </w:r>
            <w:r w:rsidRPr="008923B9">
              <w:t>岁</w:t>
            </w:r>
            <w:r w:rsidRPr="008923B9">
              <w:t>&lt;/span&gt;</w:t>
            </w:r>
          </w:p>
          <w:p w14:paraId="1D5B4B40" w14:textId="77777777" w:rsidR="008923B9" w:rsidRPr="008923B9" w:rsidRDefault="008923B9" w:rsidP="008923B9">
            <w:r w:rsidRPr="008923B9">
              <w:t>                &lt;/div&gt;</w:t>
            </w:r>
          </w:p>
          <w:p w14:paraId="52629CC2" w14:textId="77777777" w:rsidR="008923B9" w:rsidRPr="008923B9" w:rsidRDefault="008923B9" w:rsidP="008923B9">
            <w:r w:rsidRPr="008923B9">
              <w:t>            &lt;/div&gt;</w:t>
            </w:r>
          </w:p>
          <w:p w14:paraId="2C249565" w14:textId="77777777" w:rsidR="008923B9" w:rsidRPr="008923B9" w:rsidRDefault="008923B9" w:rsidP="008923B9">
            <w:r w:rsidRPr="008923B9">
              <w:t>            &lt;div style="display: flex; margin-bottom: 10px;"&gt;</w:t>
            </w:r>
          </w:p>
          <w:p w14:paraId="12841225" w14:textId="77777777" w:rsidR="008923B9" w:rsidRPr="008923B9" w:rsidRDefault="008923B9" w:rsidP="008923B9">
            <w:r w:rsidRPr="008923B9">
              <w:t>                &lt;div style="width: 350px;"&gt;</w:t>
            </w:r>
          </w:p>
          <w:p w14:paraId="6FB8CFBC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学校</w:t>
            </w:r>
            <w:r w:rsidRPr="008923B9">
              <w:t>&lt;/span&gt;</w:t>
            </w:r>
          </w:p>
          <w:p w14:paraId="20064547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：东莞城市学院</w:t>
            </w:r>
            <w:r w:rsidRPr="008923B9">
              <w:t>&lt;/span&gt;</w:t>
            </w:r>
          </w:p>
          <w:p w14:paraId="2B9C7083" w14:textId="77777777" w:rsidR="008923B9" w:rsidRPr="008923B9" w:rsidRDefault="008923B9" w:rsidP="008923B9">
            <w:r w:rsidRPr="008923B9">
              <w:t>                &lt;/div&gt;</w:t>
            </w:r>
          </w:p>
          <w:p w14:paraId="2B952284" w14:textId="77777777" w:rsidR="008923B9" w:rsidRPr="008923B9" w:rsidRDefault="008923B9" w:rsidP="008923B9">
            <w:r w:rsidRPr="008923B9">
              <w:t>                &lt;div&gt;</w:t>
            </w:r>
          </w:p>
          <w:p w14:paraId="1359DC07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专业</w:t>
            </w:r>
            <w:r w:rsidRPr="008923B9">
              <w:t>&lt;/span&gt;</w:t>
            </w:r>
          </w:p>
          <w:p w14:paraId="795AA340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：计算机科学与技术</w:t>
            </w:r>
            <w:r w:rsidRPr="008923B9">
              <w:t>&lt;/span&gt;</w:t>
            </w:r>
          </w:p>
          <w:p w14:paraId="2535BC9F" w14:textId="77777777" w:rsidR="008923B9" w:rsidRPr="008923B9" w:rsidRDefault="008923B9" w:rsidP="008923B9">
            <w:r w:rsidRPr="008923B9">
              <w:t>                &lt;/div&gt;</w:t>
            </w:r>
          </w:p>
          <w:p w14:paraId="1991E8AB" w14:textId="77777777" w:rsidR="008923B9" w:rsidRPr="008923B9" w:rsidRDefault="008923B9" w:rsidP="008923B9">
            <w:r w:rsidRPr="008923B9">
              <w:t>            &lt;/div&gt;</w:t>
            </w:r>
          </w:p>
          <w:p w14:paraId="0D97B7D9" w14:textId="77777777" w:rsidR="008923B9" w:rsidRPr="008923B9" w:rsidRDefault="008923B9" w:rsidP="008923B9">
            <w:r w:rsidRPr="008923B9">
              <w:t>            &lt;div style="display: flex; margin-bottom: 10px;"&gt;</w:t>
            </w:r>
          </w:p>
          <w:p w14:paraId="1074BD80" w14:textId="77777777" w:rsidR="008923B9" w:rsidRPr="008923B9" w:rsidRDefault="008923B9" w:rsidP="008923B9">
            <w:r w:rsidRPr="008923B9">
              <w:t>                &lt;div style="width: 350px;"&gt;</w:t>
            </w:r>
          </w:p>
          <w:p w14:paraId="69969DC8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邮箱地址</w:t>
            </w:r>
            <w:r w:rsidRPr="008923B9">
              <w:t>&lt;/span&gt;</w:t>
            </w:r>
          </w:p>
          <w:p w14:paraId="522FEA08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</w:t>
            </w:r>
            <w:r w:rsidRPr="008923B9">
              <w:t>1755115828@qq.com&lt;/span&gt;</w:t>
            </w:r>
          </w:p>
          <w:p w14:paraId="13320FB9" w14:textId="77777777" w:rsidR="008923B9" w:rsidRPr="008923B9" w:rsidRDefault="008923B9" w:rsidP="008923B9">
            <w:r w:rsidRPr="008923B9">
              <w:t>                &lt;/div&gt;</w:t>
            </w:r>
          </w:p>
          <w:p w14:paraId="0291E562" w14:textId="77777777" w:rsidR="008923B9" w:rsidRPr="008923B9" w:rsidRDefault="008923B9" w:rsidP="008923B9">
            <w:r w:rsidRPr="008923B9">
              <w:t>                &lt;div&gt;</w:t>
            </w:r>
          </w:p>
          <w:p w14:paraId="3219846B" w14:textId="77777777" w:rsidR="008923B9" w:rsidRPr="008923B9" w:rsidRDefault="008923B9" w:rsidP="008923B9">
            <w:r w:rsidRPr="008923B9">
              <w:t>                    &lt;span class="item_title"&gt;</w:t>
            </w:r>
            <w:r w:rsidRPr="008923B9">
              <w:t>电话号码</w:t>
            </w:r>
            <w:r w:rsidRPr="008923B9">
              <w:t>&lt;/span&gt;</w:t>
            </w:r>
          </w:p>
          <w:p w14:paraId="17F9CFF9" w14:textId="77777777" w:rsidR="008923B9" w:rsidRPr="008923B9" w:rsidRDefault="008923B9" w:rsidP="008923B9">
            <w:r w:rsidRPr="008923B9">
              <w:t>                    &lt;span class=""&gt;</w:t>
            </w:r>
            <w:r w:rsidRPr="008923B9">
              <w:t>：</w:t>
            </w:r>
            <w:r w:rsidRPr="008923B9">
              <w:t>13824555872&lt;/span&gt;</w:t>
            </w:r>
          </w:p>
          <w:p w14:paraId="65AC386E" w14:textId="77777777" w:rsidR="008923B9" w:rsidRPr="008923B9" w:rsidRDefault="008923B9" w:rsidP="008923B9">
            <w:r w:rsidRPr="008923B9">
              <w:t>                &lt;/div&gt;</w:t>
            </w:r>
          </w:p>
          <w:p w14:paraId="1AFDBDEA" w14:textId="77777777" w:rsidR="008923B9" w:rsidRPr="008923B9" w:rsidRDefault="008923B9" w:rsidP="008923B9">
            <w:r w:rsidRPr="008923B9">
              <w:t>            &lt;/div&gt;</w:t>
            </w:r>
          </w:p>
          <w:p w14:paraId="136B6758" w14:textId="77777777" w:rsidR="008923B9" w:rsidRPr="008923B9" w:rsidRDefault="008923B9" w:rsidP="008923B9">
            <w:r w:rsidRPr="008923B9">
              <w:t>        &lt;/div&gt;</w:t>
            </w:r>
          </w:p>
          <w:p w14:paraId="1A684A53" w14:textId="77777777" w:rsidR="008923B9" w:rsidRPr="008923B9" w:rsidRDefault="008923B9" w:rsidP="008923B9"/>
          <w:p w14:paraId="2DF82433" w14:textId="77777777" w:rsidR="008923B9" w:rsidRPr="008923B9" w:rsidRDefault="008923B9" w:rsidP="008923B9">
            <w:r w:rsidRPr="008923B9">
              <w:t>        &lt;h2&gt;</w:t>
            </w:r>
            <w:r w:rsidRPr="008923B9">
              <w:t>自我评价</w:t>
            </w:r>
            <w:r w:rsidRPr="008923B9">
              <w:t>&lt;/h2&gt;</w:t>
            </w:r>
          </w:p>
          <w:p w14:paraId="23918E66" w14:textId="77777777" w:rsidR="008923B9" w:rsidRPr="008923B9" w:rsidRDefault="008923B9" w:rsidP="008923B9">
            <w:r w:rsidRPr="008923B9">
              <w:t>        &lt;div class="item"&gt;</w:t>
            </w:r>
          </w:p>
          <w:p w14:paraId="221098AD" w14:textId="77777777" w:rsidR="008923B9" w:rsidRPr="008923B9" w:rsidRDefault="008923B9" w:rsidP="008923B9">
            <w:r w:rsidRPr="008923B9">
              <w:t xml:space="preserve">            </w:t>
            </w:r>
            <w:r w:rsidRPr="008923B9">
              <w:t>本人性格开朗，责任心强，善于与人交流，自信，务实，有主见。做事塌实认真，能吃苦耐劳，学习能力强，可以很快的接受新事物，并有强烈的敬业精神！经过大学四年的锻炼，相信自己现在已经能够完成许多社会的工作</w:t>
            </w:r>
            <w:r w:rsidRPr="008923B9">
              <w:t>.....</w:t>
            </w:r>
          </w:p>
          <w:p w14:paraId="71BDF278" w14:textId="77777777" w:rsidR="008923B9" w:rsidRPr="008923B9" w:rsidRDefault="008923B9" w:rsidP="008923B9">
            <w:r w:rsidRPr="008923B9">
              <w:t>        &lt;/div&gt;</w:t>
            </w:r>
          </w:p>
          <w:p w14:paraId="1F0BECB1" w14:textId="77777777" w:rsidR="008923B9" w:rsidRPr="008923B9" w:rsidRDefault="008923B9" w:rsidP="008923B9"/>
          <w:p w14:paraId="278408F6" w14:textId="77777777" w:rsidR="008923B9" w:rsidRPr="008923B9" w:rsidRDefault="008923B9" w:rsidP="008923B9">
            <w:r w:rsidRPr="008923B9">
              <w:t>        &lt;h2&gt;</w:t>
            </w:r>
            <w:r w:rsidRPr="008923B9">
              <w:t>教育背景</w:t>
            </w:r>
            <w:r w:rsidRPr="008923B9">
              <w:t>&lt;/h2&gt;</w:t>
            </w:r>
          </w:p>
          <w:p w14:paraId="0F5883DC" w14:textId="77777777" w:rsidR="008923B9" w:rsidRPr="008923B9" w:rsidRDefault="008923B9" w:rsidP="008923B9">
            <w:r w:rsidRPr="008923B9">
              <w:t>        &lt;div class="item"&gt;</w:t>
            </w:r>
          </w:p>
          <w:p w14:paraId="51C75521" w14:textId="77777777" w:rsidR="008923B9" w:rsidRPr="008923B9" w:rsidRDefault="008923B9" w:rsidP="008923B9">
            <w:r w:rsidRPr="008923B9">
              <w:t xml:space="preserve">            &lt;p&gt;1975.09 - 1977.06 </w:t>
            </w:r>
            <w:r w:rsidRPr="008923B9">
              <w:t>湖南湘乡南岸学校就读初中</w:t>
            </w:r>
            <w:r w:rsidRPr="008923B9">
              <w:t xml:space="preserve"> &lt;br/&gt;1978.09 - 1980.06 </w:t>
            </w:r>
            <w:r w:rsidRPr="008923B9">
              <w:t>湖南湘乡第七中学就读高中</w:t>
            </w:r>
            <w:r w:rsidRPr="008923B9">
              <w:t xml:space="preserve">  &lt;br/&gt;1980.09 - 1984.06 </w:t>
            </w:r>
            <w:r w:rsidRPr="008923B9">
              <w:t>长沙铁道学院就读计算机软件专业</w:t>
            </w:r>
            <w:r w:rsidRPr="008923B9">
              <w:t>&lt;/p&gt;</w:t>
            </w:r>
          </w:p>
          <w:p w14:paraId="6719B465" w14:textId="77777777" w:rsidR="008923B9" w:rsidRPr="008923B9" w:rsidRDefault="008923B9" w:rsidP="008923B9">
            <w:r w:rsidRPr="008923B9">
              <w:t>        &lt;/div&gt;</w:t>
            </w:r>
          </w:p>
          <w:p w14:paraId="602A65A0" w14:textId="77777777" w:rsidR="008923B9" w:rsidRPr="008923B9" w:rsidRDefault="008923B9" w:rsidP="008923B9"/>
          <w:p w14:paraId="55898A48" w14:textId="77777777" w:rsidR="008923B9" w:rsidRPr="008923B9" w:rsidRDefault="008923B9" w:rsidP="008923B9">
            <w:r w:rsidRPr="008923B9">
              <w:t>        &lt;h2&gt;</w:t>
            </w:r>
            <w:r w:rsidRPr="008923B9">
              <w:t>求职意向</w:t>
            </w:r>
            <w:r w:rsidRPr="008923B9">
              <w:t>&lt;/h2&gt;</w:t>
            </w:r>
          </w:p>
          <w:p w14:paraId="188AE039" w14:textId="77777777" w:rsidR="008923B9" w:rsidRPr="008923B9" w:rsidRDefault="008923B9" w:rsidP="008923B9">
            <w:r w:rsidRPr="008923B9">
              <w:t>        &lt;div class="item"&gt;</w:t>
            </w:r>
          </w:p>
          <w:p w14:paraId="22C8AC0C" w14:textId="77777777" w:rsidR="008923B9" w:rsidRPr="008923B9" w:rsidRDefault="008923B9" w:rsidP="008923B9">
            <w:r w:rsidRPr="008923B9">
              <w:t>            java</w:t>
            </w:r>
            <w:r w:rsidRPr="008923B9">
              <w:t>软件开发：早九晚六，周末双休，五险一金</w:t>
            </w:r>
            <w:r w:rsidRPr="008923B9">
              <w:t>&lt;br/&gt;</w:t>
            </w:r>
          </w:p>
          <w:p w14:paraId="077D0AD3" w14:textId="77777777" w:rsidR="008923B9" w:rsidRPr="008923B9" w:rsidRDefault="008923B9" w:rsidP="008923B9">
            <w:r w:rsidRPr="008923B9">
              <w:t xml:space="preserve">            </w:t>
            </w:r>
            <w:r w:rsidRPr="008923B9">
              <w:t>大模型应用开发工程师：早九晚六，周末双休，五险一金</w:t>
            </w:r>
          </w:p>
          <w:p w14:paraId="6314F88C" w14:textId="77777777" w:rsidR="008923B9" w:rsidRPr="008923B9" w:rsidRDefault="008923B9" w:rsidP="008923B9">
            <w:r w:rsidRPr="008923B9">
              <w:t>    &lt;/div&gt;</w:t>
            </w:r>
          </w:p>
          <w:p w14:paraId="36900008" w14:textId="77777777" w:rsidR="008923B9" w:rsidRPr="008923B9" w:rsidRDefault="008923B9" w:rsidP="008923B9">
            <w:r w:rsidRPr="008923B9">
              <w:t>&lt;/body&gt;</w:t>
            </w:r>
          </w:p>
          <w:p w14:paraId="4D5DFF55" w14:textId="77777777" w:rsidR="008923B9" w:rsidRPr="008923B9" w:rsidRDefault="008923B9" w:rsidP="008923B9"/>
          <w:p w14:paraId="2A194436" w14:textId="77777777" w:rsidR="008923B9" w:rsidRPr="008923B9" w:rsidRDefault="008923B9" w:rsidP="008923B9">
            <w:r w:rsidRPr="008923B9">
              <w:t>&lt;/html&gt;</w:t>
            </w:r>
          </w:p>
          <w:p w14:paraId="0DE7DB36" w14:textId="77777777" w:rsidR="003540EC" w:rsidRDefault="003540EC" w:rsidP="00692F4C"/>
        </w:tc>
      </w:tr>
    </w:tbl>
    <w:p w14:paraId="211705B2" w14:textId="2F63F624" w:rsidR="00692F4C" w:rsidRPr="00EB3C73" w:rsidRDefault="008923B9" w:rsidP="00692F4C">
      <w:r>
        <w:rPr>
          <w:noProof/>
        </w:rPr>
        <w:lastRenderedPageBreak/>
        <w:drawing>
          <wp:inline distT="0" distB="0" distL="0" distR="0" wp14:anchorId="28E68F22" wp14:editId="301E9035">
            <wp:extent cx="5274310" cy="2583180"/>
            <wp:effectExtent l="0" t="0" r="2540" b="7620"/>
            <wp:docPr id="965147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47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895E" w14:textId="7B85C36F" w:rsidR="00692F4C" w:rsidRPr="003540EC" w:rsidRDefault="00692F4C" w:rsidP="001C250B">
      <w:pPr>
        <w:rPr>
          <w:b/>
          <w:sz w:val="28"/>
        </w:rPr>
      </w:pPr>
      <w:r>
        <w:rPr>
          <w:rFonts w:hint="eastAsia"/>
          <w:b/>
          <w:sz w:val="28"/>
        </w:rPr>
        <w:t>总结</w:t>
      </w:r>
      <w:r w:rsidRPr="00804C1E">
        <w:rPr>
          <w:rFonts w:hint="eastAsia"/>
          <w:b/>
          <w:sz w:val="28"/>
        </w:rPr>
        <w:t>及建议</w:t>
      </w:r>
    </w:p>
    <w:p w14:paraId="2872AF6B" w14:textId="155838F2" w:rsidR="00A65EB7" w:rsidRDefault="00862226" w:rsidP="00A65EB7">
      <w:r w:rsidRPr="003540EC">
        <w:rPr>
          <w:rFonts w:hint="eastAsia"/>
          <w:b/>
          <w:sz w:val="28"/>
        </w:rPr>
        <w:t>问题：不常用的特殊字符怎么办</w:t>
      </w:r>
    </w:p>
    <w:p w14:paraId="6B59AA70" w14:textId="77BFED09" w:rsidR="00862226" w:rsidRPr="00EB3C73" w:rsidRDefault="00862226" w:rsidP="00A65EB7">
      <w:r>
        <w:rPr>
          <w:rFonts w:hint="eastAsia"/>
        </w:rPr>
        <w:t>答案：善于利用互联网上的资源，查找相关资料，然后动手编写编码。</w:t>
      </w:r>
    </w:p>
    <w:p w14:paraId="52C059FC" w14:textId="77777777" w:rsidR="00A65EB7" w:rsidRPr="0083468B" w:rsidRDefault="00A65EB7" w:rsidP="00A65EB7"/>
    <w:p w14:paraId="247194DE" w14:textId="1737B10E" w:rsidR="00862226" w:rsidRPr="00862226" w:rsidRDefault="00A65EB7" w:rsidP="00862226">
      <w:pPr>
        <w:rPr>
          <w:b/>
          <w:sz w:val="28"/>
        </w:rPr>
      </w:pPr>
      <w:r w:rsidRPr="00804C1E">
        <w:rPr>
          <w:rFonts w:hint="eastAsia"/>
          <w:b/>
          <w:sz w:val="28"/>
        </w:rPr>
        <w:t>问题及建议（有的话）</w:t>
      </w:r>
    </w:p>
    <w:p w14:paraId="189BCD22" w14:textId="009046C3" w:rsidR="00A65EB7" w:rsidRPr="00A65EB7" w:rsidRDefault="00862226" w:rsidP="00A65EB7">
      <w:r>
        <w:rPr>
          <w:rFonts w:hint="eastAsia"/>
        </w:rPr>
        <w:t>无，老师讲解基础知识很扎实。</w:t>
      </w:r>
    </w:p>
    <w:sectPr w:rsidR="00A65EB7" w:rsidRPr="00A65E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DCBAE6" w14:textId="77777777" w:rsidR="004E7DB9" w:rsidRDefault="004E7DB9" w:rsidP="0022423F">
      <w:r>
        <w:separator/>
      </w:r>
    </w:p>
  </w:endnote>
  <w:endnote w:type="continuationSeparator" w:id="0">
    <w:p w14:paraId="030607EF" w14:textId="77777777" w:rsidR="004E7DB9" w:rsidRDefault="004E7DB9" w:rsidP="00224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舒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CD3A6" w14:textId="77777777" w:rsidR="004E7DB9" w:rsidRDefault="004E7DB9" w:rsidP="0022423F">
      <w:r>
        <w:separator/>
      </w:r>
    </w:p>
  </w:footnote>
  <w:footnote w:type="continuationSeparator" w:id="0">
    <w:p w14:paraId="4CBB57F9" w14:textId="77777777" w:rsidR="004E7DB9" w:rsidRDefault="004E7DB9" w:rsidP="002242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singleLevel"/>
    <w:tmpl w:val="0000000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C"/>
    <w:multiLevelType w:val="singleLevel"/>
    <w:tmpl w:val="0000000C"/>
    <w:lvl w:ilvl="0">
      <w:start w:val="1"/>
      <w:numFmt w:val="decimal"/>
      <w:suff w:val="nothing"/>
      <w:lvlText w:val="(%1)"/>
      <w:lvlJc w:val="left"/>
    </w:lvl>
  </w:abstractNum>
  <w:abstractNum w:abstractNumId="2" w15:restartNumberingAfterBreak="0">
    <w:nsid w:val="0000000F"/>
    <w:multiLevelType w:val="singleLevel"/>
    <w:tmpl w:val="0000000F"/>
    <w:lvl w:ilvl="0">
      <w:start w:val="3"/>
      <w:numFmt w:val="decimal"/>
      <w:suff w:val="nothing"/>
      <w:lvlText w:val="%1."/>
      <w:lvlJc w:val="left"/>
    </w:lvl>
  </w:abstractNum>
  <w:abstractNum w:abstractNumId="3" w15:restartNumberingAfterBreak="0">
    <w:nsid w:val="12544853"/>
    <w:multiLevelType w:val="hybridMultilevel"/>
    <w:tmpl w:val="D4D6C10E"/>
    <w:lvl w:ilvl="0" w:tplc="403CB0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4C74C80"/>
    <w:multiLevelType w:val="hybridMultilevel"/>
    <w:tmpl w:val="403C98F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3801F0"/>
    <w:multiLevelType w:val="hybridMultilevel"/>
    <w:tmpl w:val="0A30270A"/>
    <w:lvl w:ilvl="0" w:tplc="B1AC7F5A">
      <w:start w:val="1"/>
      <w:numFmt w:val="japaneseCounting"/>
      <w:lvlText w:val="%1、"/>
      <w:lvlJc w:val="left"/>
      <w:pPr>
        <w:ind w:left="141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5474274"/>
    <w:multiLevelType w:val="hybridMultilevel"/>
    <w:tmpl w:val="F3BC2F02"/>
    <w:lvl w:ilvl="0" w:tplc="565A171C">
      <w:start w:val="1"/>
      <w:numFmt w:val="decimal"/>
      <w:lvlText w:val="%1、"/>
      <w:lvlJc w:val="left"/>
      <w:pPr>
        <w:tabs>
          <w:tab w:val="num" w:pos="1280"/>
        </w:tabs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0"/>
        </w:tabs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7" w15:restartNumberingAfterBreak="0">
    <w:nsid w:val="57BD401F"/>
    <w:multiLevelType w:val="hybridMultilevel"/>
    <w:tmpl w:val="2BAA80CE"/>
    <w:lvl w:ilvl="0" w:tplc="B7D2A79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B523ACE"/>
    <w:multiLevelType w:val="hybridMultilevel"/>
    <w:tmpl w:val="66880A8C"/>
    <w:lvl w:ilvl="0" w:tplc="3CB09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4594492">
    <w:abstractNumId w:val="0"/>
  </w:num>
  <w:num w:numId="2" w16cid:durableId="208732304">
    <w:abstractNumId w:val="6"/>
  </w:num>
  <w:num w:numId="3" w16cid:durableId="1202208341">
    <w:abstractNumId w:val="1"/>
  </w:num>
  <w:num w:numId="4" w16cid:durableId="2108111630">
    <w:abstractNumId w:val="2"/>
  </w:num>
  <w:num w:numId="5" w16cid:durableId="1477646255">
    <w:abstractNumId w:val="5"/>
  </w:num>
  <w:num w:numId="6" w16cid:durableId="1092975211">
    <w:abstractNumId w:val="4"/>
  </w:num>
  <w:num w:numId="7" w16cid:durableId="669217184">
    <w:abstractNumId w:val="8"/>
  </w:num>
  <w:num w:numId="8" w16cid:durableId="1325936466">
    <w:abstractNumId w:val="3"/>
  </w:num>
  <w:num w:numId="9" w16cid:durableId="9978831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46"/>
    <w:rsid w:val="000129CF"/>
    <w:rsid w:val="000507C6"/>
    <w:rsid w:val="000B21D6"/>
    <w:rsid w:val="000C01E3"/>
    <w:rsid w:val="000F704F"/>
    <w:rsid w:val="00122F5B"/>
    <w:rsid w:val="00146A09"/>
    <w:rsid w:val="00146A1B"/>
    <w:rsid w:val="00183153"/>
    <w:rsid w:val="00186F58"/>
    <w:rsid w:val="001C250B"/>
    <w:rsid w:val="002018EF"/>
    <w:rsid w:val="0022423F"/>
    <w:rsid w:val="0027275A"/>
    <w:rsid w:val="002B0DFE"/>
    <w:rsid w:val="002B7151"/>
    <w:rsid w:val="002D3D14"/>
    <w:rsid w:val="002D7BFA"/>
    <w:rsid w:val="00345796"/>
    <w:rsid w:val="003540EC"/>
    <w:rsid w:val="003C044F"/>
    <w:rsid w:val="003E56F5"/>
    <w:rsid w:val="003F5B57"/>
    <w:rsid w:val="00446446"/>
    <w:rsid w:val="004D04B4"/>
    <w:rsid w:val="004D6147"/>
    <w:rsid w:val="004E7DB9"/>
    <w:rsid w:val="00541486"/>
    <w:rsid w:val="00552B23"/>
    <w:rsid w:val="00571966"/>
    <w:rsid w:val="005A5C3B"/>
    <w:rsid w:val="005B0589"/>
    <w:rsid w:val="005D0565"/>
    <w:rsid w:val="005D3569"/>
    <w:rsid w:val="00623291"/>
    <w:rsid w:val="00631723"/>
    <w:rsid w:val="00645F02"/>
    <w:rsid w:val="00663052"/>
    <w:rsid w:val="00692F4C"/>
    <w:rsid w:val="006C78F3"/>
    <w:rsid w:val="006D2BC7"/>
    <w:rsid w:val="006F07D8"/>
    <w:rsid w:val="006F1A40"/>
    <w:rsid w:val="0070738B"/>
    <w:rsid w:val="0073418F"/>
    <w:rsid w:val="007373F8"/>
    <w:rsid w:val="00753358"/>
    <w:rsid w:val="0076392E"/>
    <w:rsid w:val="00784118"/>
    <w:rsid w:val="00786E7E"/>
    <w:rsid w:val="007A4FAF"/>
    <w:rsid w:val="007A54E0"/>
    <w:rsid w:val="007D53F8"/>
    <w:rsid w:val="007F1AC6"/>
    <w:rsid w:val="00804C1E"/>
    <w:rsid w:val="00836EEF"/>
    <w:rsid w:val="00862226"/>
    <w:rsid w:val="00886459"/>
    <w:rsid w:val="008923B9"/>
    <w:rsid w:val="008C1FBB"/>
    <w:rsid w:val="008F5C58"/>
    <w:rsid w:val="009610E6"/>
    <w:rsid w:val="009B7CF1"/>
    <w:rsid w:val="009F7E7C"/>
    <w:rsid w:val="00A02550"/>
    <w:rsid w:val="00A06EF5"/>
    <w:rsid w:val="00A45787"/>
    <w:rsid w:val="00A46A57"/>
    <w:rsid w:val="00A573C5"/>
    <w:rsid w:val="00A62562"/>
    <w:rsid w:val="00A65EB7"/>
    <w:rsid w:val="00A74754"/>
    <w:rsid w:val="00A8165A"/>
    <w:rsid w:val="00A82639"/>
    <w:rsid w:val="00A9193B"/>
    <w:rsid w:val="00A93A8C"/>
    <w:rsid w:val="00AB35AC"/>
    <w:rsid w:val="00AB570D"/>
    <w:rsid w:val="00B028B2"/>
    <w:rsid w:val="00B3597E"/>
    <w:rsid w:val="00BC385C"/>
    <w:rsid w:val="00BD3065"/>
    <w:rsid w:val="00C1521D"/>
    <w:rsid w:val="00C15DCD"/>
    <w:rsid w:val="00C226FA"/>
    <w:rsid w:val="00C50F5F"/>
    <w:rsid w:val="00C57435"/>
    <w:rsid w:val="00C64BA3"/>
    <w:rsid w:val="00C83667"/>
    <w:rsid w:val="00C91B23"/>
    <w:rsid w:val="00C9385B"/>
    <w:rsid w:val="00C94D44"/>
    <w:rsid w:val="00CB2D99"/>
    <w:rsid w:val="00CB4E14"/>
    <w:rsid w:val="00CD41D0"/>
    <w:rsid w:val="00CD5118"/>
    <w:rsid w:val="00CE10C9"/>
    <w:rsid w:val="00CF1B2C"/>
    <w:rsid w:val="00D161DF"/>
    <w:rsid w:val="00D37C97"/>
    <w:rsid w:val="00D711A1"/>
    <w:rsid w:val="00D91460"/>
    <w:rsid w:val="00DB0744"/>
    <w:rsid w:val="00DF7596"/>
    <w:rsid w:val="00E262E0"/>
    <w:rsid w:val="00EB3C73"/>
    <w:rsid w:val="00EC74A6"/>
    <w:rsid w:val="00ED7E0D"/>
    <w:rsid w:val="00EF05ED"/>
    <w:rsid w:val="00F955B3"/>
    <w:rsid w:val="00FA7991"/>
    <w:rsid w:val="00FE4629"/>
    <w:rsid w:val="00FE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966B0C"/>
  <w15:chartTrackingRefBased/>
  <w15:docId w15:val="{ED8F43ED-38E3-4873-B703-187A02A7B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46446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rsid w:val="000B21D6"/>
    <w:pPr>
      <w:keepNext/>
      <w:keepLines/>
      <w:spacing w:before="340" w:after="330" w:line="576" w:lineRule="auto"/>
      <w:outlineLvl w:val="0"/>
    </w:pPr>
    <w:rPr>
      <w:b/>
      <w:kern w:val="44"/>
      <w:sz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446446"/>
    <w:rPr>
      <w:b/>
      <w:bCs/>
    </w:rPr>
  </w:style>
  <w:style w:type="paragraph" w:customStyle="1" w:styleId="zj">
    <w:name w:val="zj"/>
    <w:basedOn w:val="a"/>
    <w:rsid w:val="00CD41D0"/>
    <w:rPr>
      <w:bCs/>
      <w:sz w:val="30"/>
    </w:rPr>
  </w:style>
  <w:style w:type="character" w:customStyle="1" w:styleId="10">
    <w:name w:val="标题 1 字符"/>
    <w:link w:val="1"/>
    <w:rsid w:val="000B21D6"/>
    <w:rPr>
      <w:b/>
      <w:kern w:val="44"/>
      <w:sz w:val="44"/>
    </w:rPr>
  </w:style>
  <w:style w:type="paragraph" w:styleId="a4">
    <w:name w:val="header"/>
    <w:basedOn w:val="a"/>
    <w:link w:val="a5"/>
    <w:rsid w:val="002242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rsid w:val="0022423F"/>
    <w:rPr>
      <w:kern w:val="2"/>
      <w:sz w:val="18"/>
      <w:szCs w:val="18"/>
    </w:rPr>
  </w:style>
  <w:style w:type="paragraph" w:styleId="a6">
    <w:name w:val="footer"/>
    <w:basedOn w:val="a"/>
    <w:link w:val="a7"/>
    <w:rsid w:val="0022423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7">
    <w:name w:val="页脚 字符"/>
    <w:link w:val="a6"/>
    <w:rsid w:val="0022423F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A9193B"/>
    <w:pPr>
      <w:ind w:firstLineChars="200" w:firstLine="420"/>
    </w:pPr>
  </w:style>
  <w:style w:type="table" w:styleId="a9">
    <w:name w:val="Table Grid"/>
    <w:basedOn w:val="a1"/>
    <w:rsid w:val="00A919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5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1386</Words>
  <Characters>7904</Characters>
  <Application>Microsoft Office Word</Application>
  <DocSecurity>0</DocSecurity>
  <Lines>65</Lines>
  <Paragraphs>18</Paragraphs>
  <ScaleCrop>false</ScaleCrop>
  <Company/>
  <LinksUpToDate>false</LinksUpToDate>
  <CharactersWithSpaces>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Stone</dc:creator>
  <cp:keywords/>
  <cp:lastModifiedBy>runke zhong</cp:lastModifiedBy>
  <cp:revision>3</cp:revision>
  <dcterms:created xsi:type="dcterms:W3CDTF">2024-09-25T04:11:00Z</dcterms:created>
  <dcterms:modified xsi:type="dcterms:W3CDTF">2024-09-25T04:11:00Z</dcterms:modified>
</cp:coreProperties>
</file>