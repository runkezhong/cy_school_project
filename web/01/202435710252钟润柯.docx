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593474" w14:textId="49B3D93B" w:rsidR="00446446" w:rsidRDefault="00753358" w:rsidP="00804C1E">
      <w:pPr>
        <w:ind w:rightChars="28" w:right="59" w:firstLineChars="568" w:firstLine="1193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C195BC2" wp14:editId="76B6464C">
            <wp:simplePos x="0" y="0"/>
            <wp:positionH relativeFrom="column">
              <wp:align>center</wp:align>
            </wp:positionH>
            <wp:positionV relativeFrom="paragraph">
              <wp:posOffset>48260</wp:posOffset>
            </wp:positionV>
            <wp:extent cx="2368550" cy="2368550"/>
            <wp:effectExtent l="0" t="0" r="0" b="0"/>
            <wp:wrapTopAndBottom/>
            <wp:docPr id="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446">
        <w:rPr>
          <w:sz w:val="24"/>
        </w:rPr>
        <w:t xml:space="preserve"> </w:t>
      </w:r>
      <w:r w:rsidR="00446446">
        <w:t xml:space="preserve">                                                  </w:t>
      </w:r>
    </w:p>
    <w:p w14:paraId="4A3DF532" w14:textId="77777777" w:rsidR="000129CF" w:rsidRPr="007F1AC6" w:rsidRDefault="000129CF" w:rsidP="000129CF">
      <w:pPr>
        <w:tabs>
          <w:tab w:val="left" w:pos="8400"/>
          <w:tab w:val="left" w:pos="9135"/>
        </w:tabs>
        <w:jc w:val="center"/>
        <w:rPr>
          <w:rFonts w:ascii="华文新魏" w:eastAsia="华文新魏"/>
          <w:b/>
          <w:sz w:val="48"/>
          <w:szCs w:val="52"/>
        </w:rPr>
      </w:pPr>
      <w:r w:rsidRPr="007F1AC6">
        <w:rPr>
          <w:rFonts w:ascii="华文新魏" w:eastAsia="华文新魏" w:hint="eastAsia"/>
          <w:b/>
          <w:sz w:val="48"/>
          <w:szCs w:val="52"/>
        </w:rPr>
        <w:t>计算机科学与技术专业</w:t>
      </w:r>
    </w:p>
    <w:p w14:paraId="45F45BB3" w14:textId="77777777" w:rsidR="00446446" w:rsidRPr="008C1FBB" w:rsidRDefault="000129CF" w:rsidP="00446446">
      <w:pPr>
        <w:tabs>
          <w:tab w:val="left" w:pos="8400"/>
          <w:tab w:val="left" w:pos="9135"/>
        </w:tabs>
        <w:jc w:val="center"/>
        <w:rPr>
          <w:rFonts w:ascii="华文新魏" w:eastAsia="华文新魏"/>
          <w:b/>
          <w:sz w:val="56"/>
          <w:szCs w:val="48"/>
        </w:rPr>
      </w:pPr>
      <w:r w:rsidRPr="008C1FBB">
        <w:rPr>
          <w:rFonts w:ascii="华文新魏" w:eastAsia="华文新魏" w:hint="eastAsia"/>
          <w:b/>
          <w:sz w:val="56"/>
          <w:szCs w:val="48"/>
        </w:rPr>
        <w:t>《</w:t>
      </w:r>
      <w:r w:rsidR="008C1FBB" w:rsidRPr="008C1FBB">
        <w:rPr>
          <w:rFonts w:ascii="华文新魏" w:eastAsia="华文新魏" w:hint="eastAsia"/>
          <w:b/>
          <w:sz w:val="56"/>
          <w:szCs w:val="48"/>
        </w:rPr>
        <w:t>Web前端技术</w:t>
      </w:r>
      <w:r w:rsidRPr="008C1FBB">
        <w:rPr>
          <w:rFonts w:ascii="华文新魏" w:eastAsia="华文新魏" w:hint="eastAsia"/>
          <w:b/>
          <w:sz w:val="56"/>
          <w:szCs w:val="48"/>
        </w:rPr>
        <w:t>》</w:t>
      </w:r>
      <w:r w:rsidR="00784118" w:rsidRPr="008C1FBB">
        <w:rPr>
          <w:rFonts w:ascii="华文新魏" w:eastAsia="华文新魏" w:hint="eastAsia"/>
          <w:b/>
          <w:sz w:val="56"/>
          <w:szCs w:val="48"/>
        </w:rPr>
        <w:t>实验</w:t>
      </w:r>
      <w:r w:rsidR="00446446" w:rsidRPr="008C1FBB">
        <w:rPr>
          <w:rFonts w:ascii="华文新魏" w:eastAsia="华文新魏" w:hint="eastAsia"/>
          <w:b/>
          <w:sz w:val="56"/>
          <w:szCs w:val="48"/>
        </w:rPr>
        <w:t>报告</w:t>
      </w:r>
    </w:p>
    <w:p w14:paraId="4A6EC861" w14:textId="77777777" w:rsidR="00446446" w:rsidRDefault="00446446" w:rsidP="00446446">
      <w:pPr>
        <w:rPr>
          <w:rFonts w:eastAsia="方正舒体"/>
        </w:rPr>
      </w:pPr>
    </w:p>
    <w:p w14:paraId="170A0FBA" w14:textId="77777777" w:rsidR="007F1AC6" w:rsidRDefault="007F1AC6" w:rsidP="00446446"/>
    <w:p w14:paraId="780A07EB" w14:textId="77777777" w:rsidR="00784118" w:rsidRDefault="00784118" w:rsidP="00446446"/>
    <w:p w14:paraId="33DEA8CD" w14:textId="77777777" w:rsidR="00784118" w:rsidRDefault="00784118" w:rsidP="00446446"/>
    <w:p w14:paraId="7FFE7FA2" w14:textId="77777777" w:rsidR="008C1FBB" w:rsidRDefault="008C1FBB" w:rsidP="00446446"/>
    <w:p w14:paraId="61736EC6" w14:textId="77777777" w:rsidR="00804C1E" w:rsidRDefault="00804C1E" w:rsidP="00446446"/>
    <w:p w14:paraId="246D84C3" w14:textId="77777777" w:rsidR="00804C1E" w:rsidRDefault="00804C1E" w:rsidP="00446446"/>
    <w:p w14:paraId="188AF6B9" w14:textId="77777777" w:rsidR="007F1AC6" w:rsidRDefault="007F1AC6" w:rsidP="00446446"/>
    <w:p w14:paraId="2627CE6E" w14:textId="43E75465" w:rsidR="00784118" w:rsidRPr="00804C1E" w:rsidRDefault="00784118" w:rsidP="00784118">
      <w:pPr>
        <w:ind w:left="840" w:firstLine="420"/>
        <w:rPr>
          <w:sz w:val="32"/>
        </w:rPr>
      </w:pPr>
      <w:r w:rsidRPr="00804C1E">
        <w:rPr>
          <w:rFonts w:hint="eastAsia"/>
          <w:sz w:val="32"/>
        </w:rPr>
        <w:t>名称：</w:t>
      </w:r>
      <w:r w:rsidRPr="00804C1E">
        <w:rPr>
          <w:rFonts w:hint="eastAsia"/>
          <w:sz w:val="32"/>
        </w:rPr>
        <w:tab/>
      </w:r>
      <w:r w:rsidR="00A65EB7" w:rsidRPr="00804C1E">
        <w:rPr>
          <w:rFonts w:hint="eastAsia"/>
          <w:sz w:val="32"/>
        </w:rPr>
        <w:t>实验</w:t>
      </w:r>
      <w:r w:rsidR="005D0565">
        <w:rPr>
          <w:rFonts w:hint="eastAsia"/>
          <w:sz w:val="32"/>
        </w:rPr>
        <w:t>0</w:t>
      </w:r>
      <w:r w:rsidR="00A65EB7" w:rsidRPr="00804C1E">
        <w:rPr>
          <w:rFonts w:hint="eastAsia"/>
          <w:sz w:val="32"/>
        </w:rPr>
        <w:t>1</w:t>
      </w:r>
      <w:r w:rsidR="00A65EB7" w:rsidRPr="00804C1E">
        <w:rPr>
          <w:rFonts w:hint="eastAsia"/>
          <w:sz w:val="32"/>
        </w:rPr>
        <w:t>、</w:t>
      </w:r>
      <w:r w:rsidR="008C1FBB">
        <w:rPr>
          <w:rFonts w:hint="eastAsia"/>
          <w:sz w:val="32"/>
        </w:rPr>
        <w:t>HTML</w:t>
      </w:r>
      <w:r w:rsidR="008C1FBB">
        <w:rPr>
          <w:rFonts w:hint="eastAsia"/>
          <w:sz w:val="32"/>
        </w:rPr>
        <w:t>基础（</w:t>
      </w:r>
      <w:r w:rsidR="008C1FBB">
        <w:rPr>
          <w:rFonts w:hint="eastAsia"/>
          <w:sz w:val="32"/>
        </w:rPr>
        <w:t>1</w:t>
      </w:r>
      <w:r w:rsidR="008C1FBB">
        <w:rPr>
          <w:rFonts w:hint="eastAsia"/>
          <w:sz w:val="32"/>
        </w:rPr>
        <w:t>）</w:t>
      </w:r>
    </w:p>
    <w:p w14:paraId="602726C7" w14:textId="46EB2A1C" w:rsidR="00784118" w:rsidRPr="00804C1E" w:rsidRDefault="00784118" w:rsidP="00784118">
      <w:pPr>
        <w:ind w:left="840" w:firstLine="420"/>
        <w:rPr>
          <w:sz w:val="32"/>
        </w:rPr>
      </w:pPr>
      <w:r w:rsidRPr="00804C1E">
        <w:rPr>
          <w:rFonts w:hint="eastAsia"/>
          <w:sz w:val="32"/>
        </w:rPr>
        <w:t>班级：</w:t>
      </w:r>
      <w:r w:rsidRPr="00804C1E">
        <w:rPr>
          <w:rFonts w:hint="eastAsia"/>
          <w:sz w:val="32"/>
        </w:rPr>
        <w:tab/>
        <w:t>20</w:t>
      </w:r>
      <w:r w:rsidR="00CB2D99">
        <w:rPr>
          <w:rFonts w:hint="eastAsia"/>
          <w:sz w:val="32"/>
        </w:rPr>
        <w:t>24</w:t>
      </w:r>
      <w:r w:rsidRPr="00804C1E">
        <w:rPr>
          <w:rFonts w:hint="eastAsia"/>
          <w:sz w:val="32"/>
        </w:rPr>
        <w:t>级计算机科学与技术</w:t>
      </w:r>
      <w:r w:rsidR="00CB2D99">
        <w:rPr>
          <w:rFonts w:hint="eastAsia"/>
          <w:sz w:val="32"/>
        </w:rPr>
        <w:t>(</w:t>
      </w:r>
      <w:r w:rsidR="00CB2D99">
        <w:rPr>
          <w:rFonts w:hint="eastAsia"/>
          <w:sz w:val="32"/>
        </w:rPr>
        <w:t>专</w:t>
      </w:r>
      <w:r w:rsidR="00CB2D99" w:rsidRPr="00862226">
        <w:rPr>
          <w:rFonts w:hint="eastAsia"/>
          <w:sz w:val="32"/>
        </w:rPr>
        <w:t>升本</w:t>
      </w:r>
      <w:r w:rsidR="00CB2D99" w:rsidRPr="00862226">
        <w:rPr>
          <w:rFonts w:hint="eastAsia"/>
          <w:sz w:val="32"/>
        </w:rPr>
        <w:t>)2</w:t>
      </w:r>
      <w:r w:rsidRPr="00862226">
        <w:rPr>
          <w:rFonts w:hint="eastAsia"/>
          <w:sz w:val="32"/>
        </w:rPr>
        <w:t>班</w:t>
      </w:r>
    </w:p>
    <w:p w14:paraId="590791CF" w14:textId="4E90F1BB" w:rsidR="000129CF" w:rsidRPr="00804C1E" w:rsidRDefault="007F1AC6" w:rsidP="007F1AC6">
      <w:pPr>
        <w:ind w:left="840" w:firstLine="420"/>
        <w:rPr>
          <w:sz w:val="32"/>
        </w:rPr>
      </w:pPr>
      <w:r w:rsidRPr="00804C1E">
        <w:rPr>
          <w:rFonts w:hint="eastAsia"/>
          <w:sz w:val="32"/>
        </w:rPr>
        <w:t>学号：</w:t>
      </w:r>
      <w:r w:rsidRPr="00804C1E">
        <w:rPr>
          <w:rFonts w:hint="eastAsia"/>
          <w:sz w:val="32"/>
        </w:rPr>
        <w:tab/>
      </w:r>
      <w:r w:rsidR="00CB2D99" w:rsidRPr="00862226">
        <w:rPr>
          <w:rFonts w:hint="eastAsia"/>
          <w:sz w:val="32"/>
        </w:rPr>
        <w:t>202435710252</w:t>
      </w:r>
      <w:r w:rsidRPr="00804C1E">
        <w:rPr>
          <w:rFonts w:hint="eastAsia"/>
          <w:sz w:val="32"/>
        </w:rPr>
        <w:t xml:space="preserve"> </w:t>
      </w:r>
      <w:r w:rsidRPr="00804C1E">
        <w:rPr>
          <w:rFonts w:hint="eastAsia"/>
          <w:sz w:val="32"/>
        </w:rPr>
        <w:tab/>
      </w:r>
      <w:r w:rsidRPr="00804C1E">
        <w:rPr>
          <w:rFonts w:hint="eastAsia"/>
          <w:sz w:val="32"/>
        </w:rPr>
        <w:tab/>
      </w:r>
      <w:r w:rsidR="000129CF" w:rsidRPr="00804C1E">
        <w:rPr>
          <w:rFonts w:hint="eastAsia"/>
          <w:sz w:val="32"/>
        </w:rPr>
        <w:t>姓名：</w:t>
      </w:r>
      <w:r w:rsidRPr="00804C1E">
        <w:rPr>
          <w:rFonts w:hint="eastAsia"/>
          <w:sz w:val="32"/>
        </w:rPr>
        <w:tab/>
      </w:r>
      <w:r w:rsidR="00CB2D99" w:rsidRPr="00862226">
        <w:rPr>
          <w:rFonts w:hint="eastAsia"/>
          <w:sz w:val="32"/>
        </w:rPr>
        <w:t>钟润柯</w:t>
      </w:r>
    </w:p>
    <w:p w14:paraId="12719329" w14:textId="26488C50" w:rsidR="000B21D6" w:rsidRPr="00804C1E" w:rsidRDefault="000129CF" w:rsidP="00784118">
      <w:pPr>
        <w:ind w:left="840" w:firstLine="420"/>
        <w:jc w:val="left"/>
        <w:rPr>
          <w:sz w:val="32"/>
        </w:rPr>
      </w:pPr>
      <w:r w:rsidRPr="00804C1E">
        <w:rPr>
          <w:rFonts w:hint="eastAsia"/>
          <w:sz w:val="32"/>
        </w:rPr>
        <w:t>时间：</w:t>
      </w:r>
      <w:r w:rsidR="007F1AC6" w:rsidRPr="00804C1E">
        <w:rPr>
          <w:rFonts w:hint="eastAsia"/>
          <w:sz w:val="32"/>
        </w:rPr>
        <w:tab/>
      </w:r>
      <w:r w:rsidRPr="00804C1E">
        <w:rPr>
          <w:rFonts w:hint="eastAsia"/>
          <w:sz w:val="32"/>
        </w:rPr>
        <w:t>20</w:t>
      </w:r>
      <w:r w:rsidR="00784118" w:rsidRPr="00804C1E">
        <w:rPr>
          <w:rFonts w:hint="eastAsia"/>
          <w:sz w:val="32"/>
        </w:rPr>
        <w:t>2</w:t>
      </w:r>
      <w:r w:rsidR="00CB2D99">
        <w:rPr>
          <w:rFonts w:hint="eastAsia"/>
          <w:sz w:val="32"/>
        </w:rPr>
        <w:t>4</w:t>
      </w:r>
      <w:r w:rsidR="007F1AC6" w:rsidRPr="00E262E0">
        <w:rPr>
          <w:rFonts w:hint="eastAsia"/>
          <w:sz w:val="32"/>
        </w:rPr>
        <w:t>-</w:t>
      </w:r>
      <w:r w:rsidR="00E262E0" w:rsidRPr="00E262E0">
        <w:rPr>
          <w:sz w:val="32"/>
        </w:rPr>
        <w:t>0</w:t>
      </w:r>
      <w:r w:rsidR="00CB2D99">
        <w:rPr>
          <w:rFonts w:hint="eastAsia"/>
          <w:sz w:val="32"/>
        </w:rPr>
        <w:t>9</w:t>
      </w:r>
      <w:r w:rsidR="007F1AC6" w:rsidRPr="00E262E0">
        <w:rPr>
          <w:rFonts w:hint="eastAsia"/>
          <w:sz w:val="32"/>
        </w:rPr>
        <w:t>-</w:t>
      </w:r>
      <w:r w:rsidR="00CB2D99">
        <w:rPr>
          <w:rFonts w:hint="eastAsia"/>
          <w:sz w:val="32"/>
        </w:rPr>
        <w:t>12</w:t>
      </w:r>
      <w:r w:rsidR="00A65EB7" w:rsidRPr="00804C1E">
        <w:rPr>
          <w:rFonts w:hint="eastAsia"/>
          <w:sz w:val="32"/>
        </w:rPr>
        <w:tab/>
      </w:r>
      <w:r w:rsidR="00A65EB7" w:rsidRPr="00804C1E">
        <w:rPr>
          <w:rFonts w:hint="eastAsia"/>
          <w:sz w:val="32"/>
        </w:rPr>
        <w:tab/>
      </w:r>
      <w:r w:rsidR="008C1FBB">
        <w:rPr>
          <w:sz w:val="32"/>
        </w:rPr>
        <w:tab/>
      </w:r>
      <w:r w:rsidRPr="00804C1E">
        <w:rPr>
          <w:rFonts w:hint="eastAsia"/>
          <w:sz w:val="32"/>
        </w:rPr>
        <w:t>指导：</w:t>
      </w:r>
      <w:r w:rsidR="007F1AC6" w:rsidRPr="00804C1E">
        <w:rPr>
          <w:rFonts w:hint="eastAsia"/>
          <w:sz w:val="32"/>
        </w:rPr>
        <w:tab/>
      </w:r>
      <w:r w:rsidRPr="00804C1E">
        <w:rPr>
          <w:rFonts w:hint="eastAsia"/>
          <w:sz w:val="32"/>
        </w:rPr>
        <w:t>文立</w:t>
      </w:r>
      <w:proofErr w:type="gramStart"/>
      <w:r w:rsidRPr="00804C1E">
        <w:rPr>
          <w:rFonts w:hint="eastAsia"/>
          <w:sz w:val="32"/>
        </w:rPr>
        <w:t>斌</w:t>
      </w:r>
      <w:proofErr w:type="gramEnd"/>
      <w:r w:rsidR="007F1AC6" w:rsidRPr="00804C1E">
        <w:rPr>
          <w:rFonts w:hint="eastAsia"/>
          <w:sz w:val="32"/>
        </w:rPr>
        <w:tab/>
      </w:r>
    </w:p>
    <w:p w14:paraId="2A274105" w14:textId="77777777" w:rsidR="008C1FBB" w:rsidRDefault="00804C1E" w:rsidP="00804C1E">
      <w:pPr>
        <w:ind w:left="840" w:firstLine="420"/>
        <w:rPr>
          <w:sz w:val="32"/>
        </w:rPr>
      </w:pPr>
      <w:r>
        <w:rPr>
          <w:rFonts w:hint="eastAsia"/>
          <w:sz w:val="32"/>
        </w:rPr>
        <w:t>成绩</w:t>
      </w:r>
      <w:r w:rsidRPr="00804C1E">
        <w:rPr>
          <w:rFonts w:hint="eastAsia"/>
          <w:sz w:val="32"/>
        </w:rPr>
        <w:t>：</w:t>
      </w:r>
    </w:p>
    <w:p w14:paraId="3EF62E57" w14:textId="77777777" w:rsidR="008C1FBB" w:rsidRDefault="008C1FBB" w:rsidP="00804C1E">
      <w:pPr>
        <w:ind w:left="840" w:firstLine="420"/>
        <w:rPr>
          <w:sz w:val="32"/>
        </w:rPr>
      </w:pPr>
    </w:p>
    <w:p w14:paraId="055C8B10" w14:textId="77777777" w:rsidR="007A54E0" w:rsidRDefault="007A54E0" w:rsidP="00804C1E">
      <w:pPr>
        <w:ind w:left="840" w:firstLine="420"/>
        <w:rPr>
          <w:sz w:val="32"/>
        </w:rPr>
      </w:pPr>
    </w:p>
    <w:p w14:paraId="4A4F94EB" w14:textId="77777777" w:rsidR="00804C1E" w:rsidRPr="008C1FBB" w:rsidRDefault="008C1FBB" w:rsidP="008C1FBB">
      <w:pPr>
        <w:jc w:val="center"/>
        <w:rPr>
          <w:sz w:val="40"/>
          <w:szCs w:val="22"/>
        </w:rPr>
      </w:pPr>
      <w:r w:rsidRPr="008C1FBB">
        <w:rPr>
          <w:rFonts w:hint="eastAsia"/>
          <w:sz w:val="40"/>
          <w:szCs w:val="22"/>
        </w:rPr>
        <w:t>2024</w:t>
      </w:r>
      <w:r w:rsidRPr="008C1FBB">
        <w:rPr>
          <w:rFonts w:hint="eastAsia"/>
          <w:sz w:val="40"/>
          <w:szCs w:val="22"/>
        </w:rPr>
        <w:t>—</w:t>
      </w:r>
      <w:r w:rsidRPr="008C1FBB">
        <w:rPr>
          <w:rFonts w:hint="eastAsia"/>
          <w:sz w:val="40"/>
          <w:szCs w:val="22"/>
        </w:rPr>
        <w:t>2025</w:t>
      </w:r>
      <w:r w:rsidRPr="008C1FBB">
        <w:rPr>
          <w:rFonts w:hint="eastAsia"/>
          <w:sz w:val="40"/>
          <w:szCs w:val="22"/>
        </w:rPr>
        <w:t>学年第</w:t>
      </w:r>
      <w:r w:rsidRPr="008C1FBB">
        <w:rPr>
          <w:rFonts w:hint="eastAsia"/>
          <w:sz w:val="40"/>
          <w:szCs w:val="22"/>
        </w:rPr>
        <w:t>1</w:t>
      </w:r>
      <w:r w:rsidRPr="008C1FBB">
        <w:rPr>
          <w:rFonts w:hint="eastAsia"/>
          <w:sz w:val="40"/>
          <w:szCs w:val="22"/>
        </w:rPr>
        <w:t>学期</w:t>
      </w:r>
    </w:p>
    <w:p w14:paraId="6A10C65F" w14:textId="77777777" w:rsidR="00A65EB7" w:rsidRPr="00A65EB7" w:rsidRDefault="000B21D6" w:rsidP="00A65EB7">
      <w:pPr>
        <w:jc w:val="center"/>
        <w:rPr>
          <w:rFonts w:ascii="宋体" w:hAnsi="宋体" w:hint="eastAsia"/>
          <w:b/>
          <w:sz w:val="48"/>
          <w:szCs w:val="21"/>
        </w:rPr>
      </w:pPr>
      <w:r w:rsidRPr="0076392E">
        <w:rPr>
          <w:rFonts w:ascii="宋体" w:hAnsi="宋体"/>
          <w:szCs w:val="21"/>
        </w:rPr>
        <w:br w:type="page"/>
      </w:r>
      <w:r w:rsidR="00A65EB7" w:rsidRPr="00A65EB7">
        <w:rPr>
          <w:rFonts w:ascii="宋体" w:hAnsi="宋体" w:hint="eastAsia"/>
          <w:b/>
          <w:sz w:val="48"/>
          <w:szCs w:val="21"/>
        </w:rPr>
        <w:lastRenderedPageBreak/>
        <w:t>实验报告内容</w:t>
      </w:r>
    </w:p>
    <w:p w14:paraId="209723E6" w14:textId="77777777" w:rsidR="00A65EB7" w:rsidRDefault="00A65EB7" w:rsidP="00A65EB7"/>
    <w:p w14:paraId="6148EBEB" w14:textId="77777777" w:rsidR="00A65EB7" w:rsidRPr="00804C1E" w:rsidRDefault="00804C1E" w:rsidP="00A65EB7">
      <w:pPr>
        <w:rPr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 w:rsidR="00A65EB7" w:rsidRPr="00804C1E">
        <w:rPr>
          <w:rFonts w:hint="eastAsia"/>
          <w:b/>
          <w:sz w:val="28"/>
        </w:rPr>
        <w:t>、</w:t>
      </w:r>
      <w:r w:rsidR="008C1FBB" w:rsidRPr="008C1FBB">
        <w:rPr>
          <w:rFonts w:hint="eastAsia"/>
          <w:b/>
          <w:bCs/>
          <w:sz w:val="28"/>
          <w:szCs w:val="21"/>
        </w:rPr>
        <w:t>文档格式化</w:t>
      </w:r>
    </w:p>
    <w:p w14:paraId="458F8D82" w14:textId="77777777" w:rsidR="00EB3C73" w:rsidRDefault="00EB3C73" w:rsidP="00EB3C73">
      <w:r>
        <w:rPr>
          <w:rFonts w:hint="eastAsia"/>
        </w:rPr>
        <w:t>此处开始（先删除这些文字哦），复制、截图或描述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相关网页的如下内容：</w:t>
      </w:r>
    </w:p>
    <w:p w14:paraId="2F3486B9" w14:textId="77777777" w:rsidR="00EB3C73" w:rsidRDefault="00EB3C73" w:rsidP="00EB3C73">
      <w:pPr>
        <w:numPr>
          <w:ilvl w:val="0"/>
          <w:numId w:val="7"/>
        </w:numPr>
      </w:pP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或</w:t>
      </w:r>
      <w:r>
        <w:rPr>
          <w:rFonts w:hint="eastAsia"/>
        </w:rPr>
        <w:t>JS</w:t>
      </w:r>
      <w:r>
        <w:rPr>
          <w:rFonts w:hint="eastAsia"/>
        </w:rPr>
        <w:t>源码（放在表格或文本框内，</w:t>
      </w:r>
      <w:r>
        <w:rPr>
          <w:rFonts w:hint="eastAsia"/>
        </w:rPr>
        <w:t>5</w:t>
      </w:r>
      <w:r>
        <w:rPr>
          <w:rFonts w:hint="eastAsia"/>
        </w:rPr>
        <w:t>号字、单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行距）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193B" w:rsidRPr="001C250B" w14:paraId="715569F3" w14:textId="77777777" w:rsidTr="00A9193B">
        <w:tc>
          <w:tcPr>
            <w:tcW w:w="8296" w:type="dxa"/>
          </w:tcPr>
          <w:p w14:paraId="4A501C8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&lt;!DOCTYPE html&gt;</w:t>
            </w:r>
          </w:p>
          <w:p w14:paraId="7E6229B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&lt;html lang="</w:t>
            </w:r>
            <w:proofErr w:type="spellStart"/>
            <w:r w:rsidRPr="001C250B">
              <w:rPr>
                <w:szCs w:val="21"/>
              </w:rPr>
              <w:t>en</w:t>
            </w:r>
            <w:proofErr w:type="spellEnd"/>
            <w:r w:rsidRPr="001C250B">
              <w:rPr>
                <w:szCs w:val="21"/>
              </w:rPr>
              <w:t>"&gt;</w:t>
            </w:r>
          </w:p>
          <w:p w14:paraId="16E691A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266E23B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&lt;head&gt;</w:t>
            </w:r>
          </w:p>
          <w:p w14:paraId="6A5CBC8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&lt;meta charset="UTF-8"&gt;</w:t>
            </w:r>
          </w:p>
          <w:p w14:paraId="02B8945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&lt;title&gt;</w:t>
            </w:r>
            <w:r w:rsidRPr="001C250B">
              <w:rPr>
                <w:rFonts w:hint="eastAsia"/>
                <w:szCs w:val="21"/>
              </w:rPr>
              <w:t>钟润柯</w:t>
            </w:r>
            <w:r w:rsidRPr="001C250B">
              <w:rPr>
                <w:rFonts w:hint="eastAsia"/>
                <w:szCs w:val="21"/>
              </w:rPr>
              <w:t>A&lt;/title&gt;</w:t>
            </w:r>
          </w:p>
          <w:p w14:paraId="7E1F30D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&lt;style&gt;</w:t>
            </w:r>
          </w:p>
          <w:p w14:paraId="0DA13ED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h1 {</w:t>
            </w:r>
          </w:p>
          <w:p w14:paraId="7DF37D7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color: blue;</w:t>
            </w:r>
          </w:p>
          <w:p w14:paraId="0121182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    font-family: '</w:t>
            </w:r>
            <w:r w:rsidRPr="001C250B">
              <w:rPr>
                <w:rFonts w:hint="eastAsia"/>
                <w:szCs w:val="21"/>
              </w:rPr>
              <w:t>黑体</w:t>
            </w:r>
            <w:r w:rsidRPr="001C250B">
              <w:rPr>
                <w:rFonts w:hint="eastAsia"/>
                <w:szCs w:val="21"/>
              </w:rPr>
              <w:t>';</w:t>
            </w:r>
          </w:p>
          <w:p w14:paraId="6DA81C1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654A26E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68C31FB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</w:t>
            </w:r>
            <w:proofErr w:type="gramStart"/>
            <w:r w:rsidRPr="001C250B">
              <w:rPr>
                <w:szCs w:val="21"/>
              </w:rPr>
              <w:t>.</w:t>
            </w:r>
            <w:proofErr w:type="spellStart"/>
            <w:r w:rsidRPr="001C250B">
              <w:rPr>
                <w:szCs w:val="21"/>
              </w:rPr>
              <w:t>a</w:t>
            </w:r>
            <w:proofErr w:type="gramEnd"/>
            <w:r w:rsidRPr="001C250B">
              <w:rPr>
                <w:szCs w:val="21"/>
              </w:rPr>
              <w:t>_red</w:t>
            </w:r>
            <w:proofErr w:type="spellEnd"/>
            <w:r w:rsidRPr="001C250B">
              <w:rPr>
                <w:szCs w:val="21"/>
              </w:rPr>
              <w:t xml:space="preserve"> {</w:t>
            </w:r>
          </w:p>
          <w:p w14:paraId="20A3B6D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font-size: 30px;</w:t>
            </w:r>
          </w:p>
          <w:p w14:paraId="43AA6BB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color: red;</w:t>
            </w:r>
          </w:p>
          <w:p w14:paraId="7BF4016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5AE5F0A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424D3D3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</w:t>
            </w:r>
            <w:proofErr w:type="gramStart"/>
            <w:r w:rsidRPr="001C250B">
              <w:rPr>
                <w:szCs w:val="21"/>
              </w:rPr>
              <w:t>.</w:t>
            </w:r>
            <w:proofErr w:type="spellStart"/>
            <w:r w:rsidRPr="001C250B">
              <w:rPr>
                <w:szCs w:val="21"/>
              </w:rPr>
              <w:t>a</w:t>
            </w:r>
            <w:proofErr w:type="gramEnd"/>
            <w:r w:rsidRPr="001C250B">
              <w:rPr>
                <w:szCs w:val="21"/>
              </w:rPr>
              <w:t>_green</w:t>
            </w:r>
            <w:proofErr w:type="spellEnd"/>
            <w:r w:rsidRPr="001C250B">
              <w:rPr>
                <w:szCs w:val="21"/>
              </w:rPr>
              <w:t xml:space="preserve"> {</w:t>
            </w:r>
          </w:p>
          <w:p w14:paraId="2832099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font-size: 30px;</w:t>
            </w:r>
          </w:p>
          <w:p w14:paraId="22A7094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color: green;</w:t>
            </w:r>
          </w:p>
          <w:p w14:paraId="7D1BA25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282FAA4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47A3B14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</w:t>
            </w:r>
            <w:proofErr w:type="gramStart"/>
            <w:r w:rsidRPr="001C250B">
              <w:rPr>
                <w:szCs w:val="21"/>
              </w:rPr>
              <w:t>.</w:t>
            </w:r>
            <w:proofErr w:type="spellStart"/>
            <w:r w:rsidRPr="001C250B">
              <w:rPr>
                <w:szCs w:val="21"/>
              </w:rPr>
              <w:t>a</w:t>
            </w:r>
            <w:proofErr w:type="gramEnd"/>
            <w:r w:rsidRPr="001C250B">
              <w:rPr>
                <w:szCs w:val="21"/>
              </w:rPr>
              <w:t>_blue</w:t>
            </w:r>
            <w:proofErr w:type="spellEnd"/>
            <w:r w:rsidRPr="001C250B">
              <w:rPr>
                <w:szCs w:val="21"/>
              </w:rPr>
              <w:t xml:space="preserve"> {</w:t>
            </w:r>
          </w:p>
          <w:p w14:paraId="6DD4713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font-size: 30px;</w:t>
            </w:r>
          </w:p>
          <w:p w14:paraId="0A0934D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color: blue;</w:t>
            </w:r>
          </w:p>
          <w:p w14:paraId="1E3BC89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768ADEB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</w:t>
            </w:r>
            <w:proofErr w:type="gramStart"/>
            <w:r w:rsidRPr="001C250B">
              <w:rPr>
                <w:szCs w:val="21"/>
              </w:rPr>
              <w:t>.top</w:t>
            </w:r>
            <w:proofErr w:type="gramEnd"/>
            <w:r w:rsidRPr="001C250B">
              <w:rPr>
                <w:szCs w:val="21"/>
              </w:rPr>
              <w:t>-align {</w:t>
            </w:r>
          </w:p>
          <w:p w14:paraId="488FADA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vertical-align: top;</w:t>
            </w:r>
          </w:p>
          <w:p w14:paraId="4B0509E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1B58B10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</w:t>
            </w:r>
            <w:proofErr w:type="gramStart"/>
            <w:r w:rsidRPr="001C250B">
              <w:rPr>
                <w:szCs w:val="21"/>
              </w:rPr>
              <w:t>.middle</w:t>
            </w:r>
            <w:proofErr w:type="gramEnd"/>
            <w:r w:rsidRPr="001C250B">
              <w:rPr>
                <w:szCs w:val="21"/>
              </w:rPr>
              <w:t>-align{</w:t>
            </w:r>
          </w:p>
          <w:p w14:paraId="348C9E3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vertical-align: middle;</w:t>
            </w:r>
          </w:p>
          <w:p w14:paraId="119F0FD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1E3016E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</w:t>
            </w:r>
            <w:proofErr w:type="gramStart"/>
            <w:r w:rsidRPr="001C250B">
              <w:rPr>
                <w:szCs w:val="21"/>
              </w:rPr>
              <w:t>.bottom</w:t>
            </w:r>
            <w:proofErr w:type="gramEnd"/>
            <w:r w:rsidRPr="001C250B">
              <w:rPr>
                <w:szCs w:val="21"/>
              </w:rPr>
              <w:t>-align{</w:t>
            </w:r>
          </w:p>
          <w:p w14:paraId="35EB8DA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vertical-align: bottom;</w:t>
            </w:r>
          </w:p>
          <w:p w14:paraId="28A65BE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11202F5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&lt;/style&gt;</w:t>
            </w:r>
          </w:p>
          <w:p w14:paraId="1AC4091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&lt;/head&gt;</w:t>
            </w:r>
          </w:p>
          <w:p w14:paraId="6D9CDEC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361BD0C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&lt;body&gt;</w:t>
            </w:r>
          </w:p>
          <w:p w14:paraId="6424998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</w:t>
            </w:r>
            <w:r w:rsidRPr="001C250B">
              <w:rPr>
                <w:rFonts w:hint="eastAsia"/>
                <w:szCs w:val="21"/>
              </w:rPr>
              <w:t>6</w:t>
            </w:r>
            <w:r w:rsidRPr="001C250B">
              <w:rPr>
                <w:rFonts w:hint="eastAsia"/>
                <w:szCs w:val="21"/>
              </w:rPr>
              <w:t>级标题》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6B230EA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&lt;p&gt;html</w:t>
            </w:r>
            <w:r w:rsidRPr="001C250B">
              <w:rPr>
                <w:rFonts w:hint="eastAsia"/>
                <w:szCs w:val="21"/>
              </w:rPr>
              <w:t>通过</w:t>
            </w:r>
            <w:r w:rsidRPr="001C250B">
              <w:rPr>
                <w:rFonts w:hint="eastAsia"/>
                <w:szCs w:val="21"/>
              </w:rPr>
              <w:t>h1-h6</w:t>
            </w:r>
            <w:r w:rsidRPr="001C250B">
              <w:rPr>
                <w:rFonts w:hint="eastAsia"/>
                <w:szCs w:val="21"/>
              </w:rPr>
              <w:t>提供</w:t>
            </w:r>
            <w:r w:rsidRPr="001C250B">
              <w:rPr>
                <w:rFonts w:hint="eastAsia"/>
                <w:szCs w:val="21"/>
              </w:rPr>
              <w:t>6</w:t>
            </w:r>
            <w:r w:rsidRPr="001C250B">
              <w:rPr>
                <w:rFonts w:hint="eastAsia"/>
                <w:szCs w:val="21"/>
              </w:rPr>
              <w:t>级标题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3AF646D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一级标题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1508205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&lt;h2&gt;</w:t>
            </w:r>
            <w:r w:rsidRPr="001C250B">
              <w:rPr>
                <w:rFonts w:hint="eastAsia"/>
                <w:szCs w:val="21"/>
              </w:rPr>
              <w:t>二级标题</w:t>
            </w:r>
            <w:r w:rsidRPr="001C250B">
              <w:rPr>
                <w:rFonts w:hint="eastAsia"/>
                <w:szCs w:val="21"/>
              </w:rPr>
              <w:t>&lt;/h2&gt;</w:t>
            </w:r>
          </w:p>
          <w:p w14:paraId="73CD5D9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&lt;h3&gt;</w:t>
            </w:r>
            <w:r w:rsidRPr="001C250B">
              <w:rPr>
                <w:rFonts w:hint="eastAsia"/>
                <w:szCs w:val="21"/>
              </w:rPr>
              <w:t>三级标题</w:t>
            </w:r>
            <w:r w:rsidRPr="001C250B">
              <w:rPr>
                <w:rFonts w:hint="eastAsia"/>
                <w:szCs w:val="21"/>
              </w:rPr>
              <w:t>&lt;/h3&gt;</w:t>
            </w:r>
          </w:p>
          <w:p w14:paraId="288CDF6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&lt;h4&gt;</w:t>
            </w:r>
            <w:r w:rsidRPr="001C250B">
              <w:rPr>
                <w:rFonts w:hint="eastAsia"/>
                <w:szCs w:val="21"/>
              </w:rPr>
              <w:t>四级标题</w:t>
            </w:r>
            <w:r w:rsidRPr="001C250B">
              <w:rPr>
                <w:rFonts w:hint="eastAsia"/>
                <w:szCs w:val="21"/>
              </w:rPr>
              <w:t>&lt;/h4&gt;</w:t>
            </w:r>
          </w:p>
          <w:p w14:paraId="3F6308A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&lt;h5&gt;</w:t>
            </w:r>
            <w:r w:rsidRPr="001C250B">
              <w:rPr>
                <w:rFonts w:hint="eastAsia"/>
                <w:szCs w:val="21"/>
              </w:rPr>
              <w:t>五级标题</w:t>
            </w:r>
            <w:r w:rsidRPr="001C250B">
              <w:rPr>
                <w:rFonts w:hint="eastAsia"/>
                <w:szCs w:val="21"/>
              </w:rPr>
              <w:t>&lt;/h5&gt;</w:t>
            </w:r>
          </w:p>
          <w:p w14:paraId="5550864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&lt;h6&gt;</w:t>
            </w:r>
            <w:r w:rsidRPr="001C250B">
              <w:rPr>
                <w:rFonts w:hint="eastAsia"/>
                <w:szCs w:val="21"/>
              </w:rPr>
              <w:t>六级标题</w:t>
            </w:r>
            <w:r w:rsidRPr="001C250B">
              <w:rPr>
                <w:rFonts w:hint="eastAsia"/>
                <w:szCs w:val="21"/>
              </w:rPr>
              <w:t>&lt;/h6&gt;</w:t>
            </w:r>
          </w:p>
          <w:p w14:paraId="0D3D0D5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7A34B1F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《段落及其对齐》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529D47B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&lt;p&gt;HTML</w:t>
            </w:r>
            <w:r w:rsidRPr="001C250B">
              <w:rPr>
                <w:rFonts w:hint="eastAsia"/>
                <w:szCs w:val="21"/>
              </w:rPr>
              <w:t>使用</w:t>
            </w:r>
            <w:r w:rsidRPr="001C250B">
              <w:rPr>
                <w:rFonts w:hint="eastAsia"/>
                <w:szCs w:val="21"/>
              </w:rPr>
              <w:t>p</w:t>
            </w:r>
            <w:r w:rsidRPr="001C250B">
              <w:rPr>
                <w:rFonts w:hint="eastAsia"/>
                <w:szCs w:val="21"/>
              </w:rPr>
              <w:t>标记定义段落并通过</w:t>
            </w:r>
            <w:proofErr w:type="spellStart"/>
            <w:r w:rsidRPr="001C250B">
              <w:rPr>
                <w:rFonts w:hint="eastAsia"/>
                <w:szCs w:val="21"/>
              </w:rPr>
              <w:t>aglign</w:t>
            </w:r>
            <w:proofErr w:type="spellEnd"/>
            <w:r w:rsidRPr="001C250B">
              <w:rPr>
                <w:rFonts w:hint="eastAsia"/>
                <w:szCs w:val="21"/>
              </w:rPr>
              <w:t>属性设置段落中文字的对齐方式。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76D6489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 align="left"&gt;</w:t>
            </w:r>
            <w:r w:rsidRPr="001C250B">
              <w:rPr>
                <w:rFonts w:hint="eastAsia"/>
                <w:szCs w:val="21"/>
              </w:rPr>
              <w:t>通过将</w:t>
            </w:r>
            <w:r w:rsidRPr="001C250B">
              <w:rPr>
                <w:rFonts w:hint="eastAsia"/>
                <w:szCs w:val="21"/>
              </w:rPr>
              <w:t>p</w:t>
            </w:r>
            <w:r w:rsidRPr="001C250B">
              <w:rPr>
                <w:rFonts w:hint="eastAsia"/>
                <w:szCs w:val="21"/>
              </w:rPr>
              <w:t>标记的</w:t>
            </w:r>
            <w:r w:rsidRPr="001C250B">
              <w:rPr>
                <w:rFonts w:hint="eastAsia"/>
                <w:szCs w:val="21"/>
              </w:rPr>
              <w:t>align</w:t>
            </w:r>
            <w:r w:rsidRPr="001C250B">
              <w:rPr>
                <w:rFonts w:hint="eastAsia"/>
                <w:szCs w:val="21"/>
              </w:rPr>
              <w:t>属性设置为</w:t>
            </w:r>
            <w:r w:rsidRPr="001C250B">
              <w:rPr>
                <w:rFonts w:hint="eastAsia"/>
                <w:szCs w:val="21"/>
              </w:rPr>
              <w:t>&lt;text class="</w:t>
            </w:r>
            <w:proofErr w:type="spellStart"/>
            <w:r w:rsidRPr="001C250B">
              <w:rPr>
                <w:rFonts w:hint="eastAsia"/>
                <w:szCs w:val="21"/>
              </w:rPr>
              <w:t>a_red</w:t>
            </w:r>
            <w:proofErr w:type="spellEnd"/>
            <w:r w:rsidRPr="001C250B">
              <w:rPr>
                <w:rFonts w:hint="eastAsia"/>
                <w:szCs w:val="21"/>
              </w:rPr>
              <w:t>"&gt;left&lt;/text&gt;</w:t>
            </w:r>
            <w:r w:rsidRPr="001C250B">
              <w:rPr>
                <w:rFonts w:hint="eastAsia"/>
                <w:szCs w:val="21"/>
              </w:rPr>
              <w:t>而使得本段落文字左对齐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15AAEF3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 align="center"&gt;</w:t>
            </w:r>
            <w:r w:rsidRPr="001C250B">
              <w:rPr>
                <w:rFonts w:hint="eastAsia"/>
                <w:szCs w:val="21"/>
              </w:rPr>
              <w:t>通过</w:t>
            </w:r>
            <w:r w:rsidRPr="001C250B">
              <w:rPr>
                <w:rFonts w:hint="eastAsia"/>
                <w:szCs w:val="21"/>
              </w:rPr>
              <w:t>p</w:t>
            </w:r>
            <w:r w:rsidRPr="001C250B">
              <w:rPr>
                <w:rFonts w:hint="eastAsia"/>
                <w:szCs w:val="21"/>
              </w:rPr>
              <w:t>标记的</w:t>
            </w:r>
            <w:r w:rsidRPr="001C250B">
              <w:rPr>
                <w:rFonts w:hint="eastAsia"/>
                <w:szCs w:val="21"/>
              </w:rPr>
              <w:t>align</w:t>
            </w:r>
            <w:r w:rsidRPr="001C250B">
              <w:rPr>
                <w:rFonts w:hint="eastAsia"/>
                <w:szCs w:val="21"/>
              </w:rPr>
              <w:t>属性设置为</w:t>
            </w:r>
            <w:r w:rsidRPr="001C250B">
              <w:rPr>
                <w:rFonts w:hint="eastAsia"/>
                <w:szCs w:val="21"/>
              </w:rPr>
              <w:t>&lt;text class="</w:t>
            </w:r>
            <w:proofErr w:type="spellStart"/>
            <w:r w:rsidRPr="001C250B">
              <w:rPr>
                <w:rFonts w:hint="eastAsia"/>
                <w:szCs w:val="21"/>
              </w:rPr>
              <w:t>a_green</w:t>
            </w:r>
            <w:proofErr w:type="spellEnd"/>
            <w:r w:rsidRPr="001C250B">
              <w:rPr>
                <w:rFonts w:hint="eastAsia"/>
                <w:szCs w:val="21"/>
              </w:rPr>
              <w:t>"&gt;center&lt;/text&gt;</w:t>
            </w:r>
            <w:r w:rsidRPr="001C250B">
              <w:rPr>
                <w:rFonts w:hint="eastAsia"/>
                <w:szCs w:val="21"/>
              </w:rPr>
              <w:t>而使得本段落文字中对齐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59A8EE1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 align="right"&gt;</w:t>
            </w:r>
            <w:r w:rsidRPr="001C250B">
              <w:rPr>
                <w:rFonts w:hint="eastAsia"/>
                <w:szCs w:val="21"/>
              </w:rPr>
              <w:t>通过将</w:t>
            </w:r>
            <w:r w:rsidRPr="001C250B">
              <w:rPr>
                <w:rFonts w:hint="eastAsia"/>
                <w:szCs w:val="21"/>
              </w:rPr>
              <w:t>p</w:t>
            </w:r>
            <w:r w:rsidRPr="001C250B">
              <w:rPr>
                <w:rFonts w:hint="eastAsia"/>
                <w:szCs w:val="21"/>
              </w:rPr>
              <w:t>标记的</w:t>
            </w:r>
            <w:r w:rsidRPr="001C250B">
              <w:rPr>
                <w:rFonts w:hint="eastAsia"/>
                <w:szCs w:val="21"/>
              </w:rPr>
              <w:t>align</w:t>
            </w:r>
            <w:r w:rsidRPr="001C250B">
              <w:rPr>
                <w:rFonts w:hint="eastAsia"/>
                <w:szCs w:val="21"/>
              </w:rPr>
              <w:t>属性设置为</w:t>
            </w:r>
            <w:r w:rsidRPr="001C250B">
              <w:rPr>
                <w:rFonts w:hint="eastAsia"/>
                <w:szCs w:val="21"/>
              </w:rPr>
              <w:t>&lt;text class="</w:t>
            </w:r>
            <w:proofErr w:type="spellStart"/>
            <w:r w:rsidRPr="001C250B">
              <w:rPr>
                <w:rFonts w:hint="eastAsia"/>
                <w:szCs w:val="21"/>
              </w:rPr>
              <w:t>a_blue</w:t>
            </w:r>
            <w:proofErr w:type="spellEnd"/>
            <w:r w:rsidRPr="001C250B">
              <w:rPr>
                <w:rFonts w:hint="eastAsia"/>
                <w:szCs w:val="21"/>
              </w:rPr>
              <w:t>"&gt;right&lt;/text&gt;</w:t>
            </w:r>
            <w:r w:rsidRPr="001C250B">
              <w:rPr>
                <w:rFonts w:hint="eastAsia"/>
                <w:szCs w:val="21"/>
              </w:rPr>
              <w:t>而使得本段落文字右对齐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40C20C7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6F66237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《水平线》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3C6ADF4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6B045AD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在板块或段落之间适当的运用线条，能使得页面更加清晰，为此，</w:t>
            </w:r>
            <w:r w:rsidRPr="001C250B">
              <w:rPr>
                <w:rFonts w:hint="eastAsia"/>
                <w:szCs w:val="21"/>
              </w:rPr>
              <w:t>HTML</w:t>
            </w:r>
            <w:r w:rsidRPr="001C250B">
              <w:rPr>
                <w:rFonts w:hint="eastAsia"/>
                <w:szCs w:val="21"/>
              </w:rPr>
              <w:t>提供了</w:t>
            </w:r>
            <w:proofErr w:type="spellStart"/>
            <w:r w:rsidRPr="001C250B">
              <w:rPr>
                <w:rFonts w:hint="eastAsia"/>
                <w:szCs w:val="21"/>
              </w:rPr>
              <w:t>hr</w:t>
            </w:r>
            <w:proofErr w:type="spellEnd"/>
            <w:r w:rsidRPr="001C250B">
              <w:rPr>
                <w:rFonts w:hint="eastAsia"/>
                <w:szCs w:val="21"/>
              </w:rPr>
              <w:t>标签</w:t>
            </w:r>
          </w:p>
          <w:p w14:paraId="211ED9B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来定义水平线，结合</w:t>
            </w:r>
            <w:r w:rsidRPr="001C250B">
              <w:rPr>
                <w:rFonts w:hint="eastAsia"/>
                <w:szCs w:val="21"/>
              </w:rPr>
              <w:t>size</w:t>
            </w:r>
            <w:r w:rsidRPr="001C250B">
              <w:rPr>
                <w:rFonts w:hint="eastAsia"/>
                <w:szCs w:val="21"/>
              </w:rPr>
              <w:t>、</w:t>
            </w:r>
            <w:r w:rsidRPr="001C250B">
              <w:rPr>
                <w:rFonts w:hint="eastAsia"/>
                <w:szCs w:val="21"/>
              </w:rPr>
              <w:t>width</w:t>
            </w:r>
            <w:r w:rsidRPr="001C250B">
              <w:rPr>
                <w:rFonts w:hint="eastAsia"/>
                <w:szCs w:val="21"/>
              </w:rPr>
              <w:t>、</w:t>
            </w:r>
            <w:r w:rsidRPr="001C250B">
              <w:rPr>
                <w:rFonts w:hint="eastAsia"/>
                <w:szCs w:val="21"/>
              </w:rPr>
              <w:t>color</w:t>
            </w:r>
            <w:r w:rsidRPr="001C250B">
              <w:rPr>
                <w:rFonts w:hint="eastAsia"/>
                <w:szCs w:val="21"/>
              </w:rPr>
              <w:t>、</w:t>
            </w:r>
            <w:r w:rsidRPr="001C250B">
              <w:rPr>
                <w:rFonts w:hint="eastAsia"/>
                <w:szCs w:val="21"/>
              </w:rPr>
              <w:t>align</w:t>
            </w:r>
            <w:r w:rsidRPr="001C250B">
              <w:rPr>
                <w:rFonts w:hint="eastAsia"/>
                <w:szCs w:val="21"/>
              </w:rPr>
              <w:t>等属性，可以控制线条的粗细。</w:t>
            </w:r>
          </w:p>
          <w:p w14:paraId="3792AD5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1110285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</w:t>
            </w:r>
            <w:proofErr w:type="spellStart"/>
            <w:r w:rsidRPr="001C250B">
              <w:rPr>
                <w:szCs w:val="21"/>
              </w:rPr>
              <w:t>hr</w:t>
            </w:r>
            <w:proofErr w:type="spellEnd"/>
            <w:r w:rsidRPr="001C250B">
              <w:rPr>
                <w:szCs w:val="21"/>
              </w:rPr>
              <w:t xml:space="preserve"> size="1px" width="100%" color="gray"&gt;</w:t>
            </w:r>
          </w:p>
          <w:p w14:paraId="33E752C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&lt;div style="display: flex"&gt;</w:t>
            </w:r>
          </w:p>
          <w:p w14:paraId="4C5EEA8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hr</w:t>
            </w:r>
            <w:proofErr w:type="spellEnd"/>
            <w:r w:rsidRPr="001C250B">
              <w:rPr>
                <w:szCs w:val="21"/>
              </w:rPr>
              <w:t xml:space="preserve"> size="2px" width="100px" color="red"&gt;</w:t>
            </w:r>
          </w:p>
          <w:p w14:paraId="705898F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hr</w:t>
            </w:r>
            <w:proofErr w:type="spellEnd"/>
            <w:r w:rsidRPr="001C250B">
              <w:rPr>
                <w:szCs w:val="21"/>
              </w:rPr>
              <w:t xml:space="preserve"> size="2px" width="100px" color="green"&gt;</w:t>
            </w:r>
          </w:p>
          <w:p w14:paraId="11F0CD4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hr</w:t>
            </w:r>
            <w:proofErr w:type="spellEnd"/>
            <w:r w:rsidRPr="001C250B">
              <w:rPr>
                <w:szCs w:val="21"/>
              </w:rPr>
              <w:t xml:space="preserve"> size="2px" width="100px" color="blue"&gt;</w:t>
            </w:r>
          </w:p>
          <w:p w14:paraId="5DFF70A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&lt;/div&gt;</w:t>
            </w:r>
          </w:p>
          <w:p w14:paraId="2B91DDC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&lt;div style="display: flex"&gt;</w:t>
            </w:r>
          </w:p>
          <w:p w14:paraId="15F5379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hr</w:t>
            </w:r>
            <w:proofErr w:type="spellEnd"/>
            <w:r w:rsidRPr="001C250B">
              <w:rPr>
                <w:szCs w:val="21"/>
              </w:rPr>
              <w:t xml:space="preserve"> size="20%" width="100px" color="red"&gt;</w:t>
            </w:r>
          </w:p>
          <w:p w14:paraId="7B61723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hr</w:t>
            </w:r>
            <w:proofErr w:type="spellEnd"/>
            <w:r w:rsidRPr="001C250B">
              <w:rPr>
                <w:szCs w:val="21"/>
              </w:rPr>
              <w:t xml:space="preserve"> size="20%" width="100px" color="green"&gt;</w:t>
            </w:r>
          </w:p>
          <w:p w14:paraId="64679F3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hr</w:t>
            </w:r>
            <w:proofErr w:type="spellEnd"/>
            <w:r w:rsidRPr="001C250B">
              <w:rPr>
                <w:szCs w:val="21"/>
              </w:rPr>
              <w:t xml:space="preserve"> size="20%" width="100px" color="blue"&gt;</w:t>
            </w:r>
          </w:p>
          <w:p w14:paraId="7652F45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&lt;/div&gt;</w:t>
            </w:r>
          </w:p>
          <w:p w14:paraId="677489C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7CD60E3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《文字的修饰》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3AECA1B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&lt;p&gt;</w:t>
            </w:r>
            <w:r w:rsidRPr="001C250B">
              <w:rPr>
                <w:rFonts w:hint="eastAsia"/>
                <w:szCs w:val="21"/>
              </w:rPr>
              <w:t>为了像</w:t>
            </w:r>
            <w:r w:rsidRPr="001C250B">
              <w:rPr>
                <w:rFonts w:hint="eastAsia"/>
                <w:szCs w:val="21"/>
              </w:rPr>
              <w:t>word</w:t>
            </w:r>
            <w:r w:rsidRPr="001C250B">
              <w:rPr>
                <w:rFonts w:hint="eastAsia"/>
                <w:szCs w:val="21"/>
              </w:rPr>
              <w:t>等软件一样，能对文字段落中的某些内容予以强调，</w:t>
            </w:r>
            <w:r w:rsidRPr="001C250B">
              <w:rPr>
                <w:rFonts w:hint="eastAsia"/>
                <w:szCs w:val="21"/>
              </w:rPr>
              <w:t>HTML</w:t>
            </w:r>
            <w:r w:rsidRPr="001C250B">
              <w:rPr>
                <w:rFonts w:hint="eastAsia"/>
                <w:szCs w:val="21"/>
              </w:rPr>
              <w:t>也提供了一些必要的标记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23057B0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&lt;div style="display: flex;"&gt;</w:t>
            </w:r>
          </w:p>
          <w:p w14:paraId="244E355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lastRenderedPageBreak/>
              <w:t xml:space="preserve">        &lt;p&gt;&lt;b&gt;</w:t>
            </w:r>
            <w:r w:rsidRPr="001C250B">
              <w:rPr>
                <w:rFonts w:hint="eastAsia"/>
                <w:szCs w:val="21"/>
              </w:rPr>
              <w:t>粗体字、</w:t>
            </w:r>
            <w:r w:rsidRPr="001C250B">
              <w:rPr>
                <w:rFonts w:hint="eastAsia"/>
                <w:szCs w:val="21"/>
              </w:rPr>
              <w:t>&lt;/b&gt;&lt;/p&gt;</w:t>
            </w:r>
          </w:p>
          <w:p w14:paraId="6761AE2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&lt;p&gt;&lt;</w:t>
            </w:r>
            <w:proofErr w:type="spellStart"/>
            <w:r w:rsidRPr="001C250B">
              <w:rPr>
                <w:rFonts w:hint="eastAsia"/>
                <w:szCs w:val="21"/>
              </w:rPr>
              <w:t>i</w:t>
            </w:r>
            <w:proofErr w:type="spellEnd"/>
            <w:r w:rsidRPr="001C250B">
              <w:rPr>
                <w:rFonts w:hint="eastAsia"/>
                <w:szCs w:val="21"/>
              </w:rPr>
              <w:t>&gt;</w:t>
            </w:r>
            <w:r w:rsidRPr="001C250B">
              <w:rPr>
                <w:rFonts w:hint="eastAsia"/>
                <w:szCs w:val="21"/>
              </w:rPr>
              <w:t>斜体字、</w:t>
            </w:r>
            <w:r w:rsidRPr="001C250B">
              <w:rPr>
                <w:rFonts w:hint="eastAsia"/>
                <w:szCs w:val="21"/>
              </w:rPr>
              <w:t>&lt;/</w:t>
            </w:r>
            <w:proofErr w:type="spellStart"/>
            <w:r w:rsidRPr="001C250B">
              <w:rPr>
                <w:rFonts w:hint="eastAsia"/>
                <w:szCs w:val="21"/>
              </w:rPr>
              <w:t>i</w:t>
            </w:r>
            <w:proofErr w:type="spellEnd"/>
            <w:r w:rsidRPr="001C250B">
              <w:rPr>
                <w:rFonts w:hint="eastAsia"/>
                <w:szCs w:val="21"/>
              </w:rPr>
              <w:t>&gt;&lt;/p&gt;</w:t>
            </w:r>
          </w:p>
          <w:p w14:paraId="29634D6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&lt;p&gt;&lt;u&gt;</w:t>
            </w:r>
            <w:r w:rsidRPr="001C250B">
              <w:rPr>
                <w:rFonts w:hint="eastAsia"/>
                <w:szCs w:val="21"/>
              </w:rPr>
              <w:t>下划线文字</w:t>
            </w:r>
            <w:r w:rsidRPr="001C250B">
              <w:rPr>
                <w:rFonts w:hint="eastAsia"/>
                <w:szCs w:val="21"/>
              </w:rPr>
              <w:t>&lt;/u&gt;&lt;/p&gt;</w:t>
            </w:r>
          </w:p>
          <w:p w14:paraId="619C976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&lt;/div&gt;</w:t>
            </w:r>
          </w:p>
          <w:p w14:paraId="4F69D68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2A5735F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《特殊字符》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6EBEC89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空格</w:t>
            </w:r>
            <w:r w:rsidRPr="001C250B">
              <w:rPr>
                <w:rFonts w:hint="eastAsia"/>
                <w:szCs w:val="21"/>
              </w:rPr>
              <w:t>&amp;</w:t>
            </w:r>
            <w:proofErr w:type="spellStart"/>
            <w:r w:rsidRPr="001C250B">
              <w:rPr>
                <w:rFonts w:hint="eastAsia"/>
                <w:szCs w:val="21"/>
              </w:rPr>
              <w:t>nbsp</w:t>
            </w:r>
            <w:proofErr w:type="spellEnd"/>
            <w:r w:rsidRPr="001C250B">
              <w:rPr>
                <w:rFonts w:hint="eastAsia"/>
                <w:szCs w:val="21"/>
              </w:rPr>
              <w:t>;&amp;</w:t>
            </w:r>
            <w:proofErr w:type="spellStart"/>
            <w:proofErr w:type="gramStart"/>
            <w:r w:rsidRPr="001C250B">
              <w:rPr>
                <w:rFonts w:hint="eastAsia"/>
                <w:szCs w:val="21"/>
              </w:rPr>
              <w:t>nbsp</w:t>
            </w:r>
            <w:proofErr w:type="spellEnd"/>
            <w:r w:rsidRPr="001C250B">
              <w:rPr>
                <w:rFonts w:hint="eastAsia"/>
                <w:szCs w:val="21"/>
              </w:rPr>
              <w:t>;&amp;</w:t>
            </w:r>
            <w:proofErr w:type="spellStart"/>
            <w:proofErr w:type="gramEnd"/>
            <w:r w:rsidRPr="001C250B">
              <w:rPr>
                <w:rFonts w:hint="eastAsia"/>
                <w:szCs w:val="21"/>
              </w:rPr>
              <w:t>nbsp</w:t>
            </w:r>
            <w:proofErr w:type="spellEnd"/>
            <w:r w:rsidRPr="001C250B">
              <w:rPr>
                <w:rFonts w:hint="eastAsia"/>
                <w:szCs w:val="21"/>
              </w:rPr>
              <w:t>;</w:t>
            </w:r>
          </w:p>
          <w:p w14:paraId="2821D34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小于号</w:t>
            </w:r>
            <w:r w:rsidRPr="001C250B">
              <w:rPr>
                <w:rFonts w:hint="eastAsia"/>
                <w:szCs w:val="21"/>
              </w:rPr>
              <w:t>&amp;</w:t>
            </w:r>
            <w:proofErr w:type="spellStart"/>
            <w:r w:rsidRPr="001C250B">
              <w:rPr>
                <w:rFonts w:hint="eastAsia"/>
                <w:szCs w:val="21"/>
              </w:rPr>
              <w:t>lt</w:t>
            </w:r>
            <w:proofErr w:type="spellEnd"/>
            <w:r w:rsidRPr="001C250B">
              <w:rPr>
                <w:rFonts w:hint="eastAsia"/>
                <w:szCs w:val="21"/>
              </w:rPr>
              <w:t xml:space="preserve">; </w:t>
            </w:r>
          </w:p>
          <w:p w14:paraId="34B2E17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大于号</w:t>
            </w:r>
            <w:r w:rsidRPr="001C250B">
              <w:rPr>
                <w:rFonts w:hint="eastAsia"/>
                <w:szCs w:val="21"/>
              </w:rPr>
              <w:t>&amp;</w:t>
            </w:r>
            <w:proofErr w:type="spellStart"/>
            <w:r w:rsidRPr="001C250B">
              <w:rPr>
                <w:rFonts w:hint="eastAsia"/>
                <w:szCs w:val="21"/>
              </w:rPr>
              <w:t>gt</w:t>
            </w:r>
            <w:proofErr w:type="spellEnd"/>
            <w:r w:rsidRPr="001C250B">
              <w:rPr>
                <w:rFonts w:hint="eastAsia"/>
                <w:szCs w:val="21"/>
              </w:rPr>
              <w:t xml:space="preserve">; </w:t>
            </w:r>
          </w:p>
          <w:p w14:paraId="4D81A06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和号</w:t>
            </w:r>
            <w:r w:rsidRPr="001C250B">
              <w:rPr>
                <w:rFonts w:hint="eastAsia"/>
                <w:szCs w:val="21"/>
              </w:rPr>
              <w:t xml:space="preserve">&amp;amp; </w:t>
            </w:r>
          </w:p>
          <w:p w14:paraId="00F34C0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人民币符号</w:t>
            </w:r>
            <w:r w:rsidRPr="001C250B">
              <w:rPr>
                <w:rFonts w:hint="eastAsia"/>
                <w:szCs w:val="21"/>
              </w:rPr>
              <w:t>&amp;yen;</w:t>
            </w:r>
          </w:p>
          <w:p w14:paraId="10B8CD1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版权符号</w:t>
            </w:r>
            <w:r w:rsidRPr="001C250B">
              <w:rPr>
                <w:rFonts w:hint="eastAsia"/>
                <w:szCs w:val="21"/>
              </w:rPr>
              <w:t>&amp;copy;</w:t>
            </w:r>
          </w:p>
          <w:p w14:paraId="1CA09A5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注册商标符号</w:t>
            </w:r>
            <w:r w:rsidRPr="001C250B">
              <w:rPr>
                <w:rFonts w:hint="eastAsia"/>
                <w:szCs w:val="21"/>
              </w:rPr>
              <w:t>&amp;reg;</w:t>
            </w:r>
          </w:p>
          <w:p w14:paraId="584DB65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摄氏温度符号</w:t>
            </w:r>
            <w:r w:rsidRPr="001C250B">
              <w:rPr>
                <w:rFonts w:hint="eastAsia"/>
                <w:szCs w:val="21"/>
              </w:rPr>
              <w:t>&amp;deg;</w:t>
            </w:r>
          </w:p>
          <w:p w14:paraId="3857EDD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正负号</w:t>
            </w:r>
            <w:r w:rsidRPr="001C250B">
              <w:rPr>
                <w:rFonts w:hint="eastAsia"/>
                <w:szCs w:val="21"/>
              </w:rPr>
              <w:t>&amp;</w:t>
            </w:r>
            <w:proofErr w:type="spellStart"/>
            <w:r w:rsidRPr="001C250B">
              <w:rPr>
                <w:rFonts w:hint="eastAsia"/>
                <w:szCs w:val="21"/>
              </w:rPr>
              <w:t>plusmn</w:t>
            </w:r>
            <w:proofErr w:type="spellEnd"/>
            <w:r w:rsidRPr="001C250B">
              <w:rPr>
                <w:rFonts w:hint="eastAsia"/>
                <w:szCs w:val="21"/>
              </w:rPr>
              <w:t>;</w:t>
            </w:r>
          </w:p>
          <w:p w14:paraId="204B6FD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乘号</w:t>
            </w:r>
            <w:r w:rsidRPr="001C250B">
              <w:rPr>
                <w:rFonts w:hint="eastAsia"/>
                <w:szCs w:val="21"/>
              </w:rPr>
              <w:t>&amp;times;</w:t>
            </w:r>
          </w:p>
          <w:p w14:paraId="090EBA8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除号</w:t>
            </w:r>
            <w:r w:rsidRPr="001C250B">
              <w:rPr>
                <w:rFonts w:hint="eastAsia"/>
                <w:szCs w:val="21"/>
              </w:rPr>
              <w:t xml:space="preserve">&amp;divide; </w:t>
            </w:r>
          </w:p>
          <w:p w14:paraId="151615E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平方（上标</w:t>
            </w:r>
            <w:r w:rsidRPr="001C250B">
              <w:rPr>
                <w:rFonts w:hint="eastAsia"/>
                <w:szCs w:val="21"/>
              </w:rPr>
              <w:t>2</w:t>
            </w:r>
            <w:r w:rsidRPr="001C250B">
              <w:rPr>
                <w:rFonts w:hint="eastAsia"/>
                <w:szCs w:val="21"/>
              </w:rPr>
              <w:t>）</w:t>
            </w:r>
            <w:r w:rsidRPr="001C250B">
              <w:rPr>
                <w:rFonts w:hint="eastAsia"/>
                <w:szCs w:val="21"/>
              </w:rPr>
              <w:t xml:space="preserve">&lt;sup&gt;2&lt;/sup&gt;  </w:t>
            </w:r>
          </w:p>
          <w:p w14:paraId="0B52D80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立方（上标</w:t>
            </w:r>
            <w:r w:rsidRPr="001C250B">
              <w:rPr>
                <w:rFonts w:hint="eastAsia"/>
                <w:szCs w:val="21"/>
              </w:rPr>
              <w:t>3</w:t>
            </w:r>
            <w:r w:rsidRPr="001C250B">
              <w:rPr>
                <w:rFonts w:hint="eastAsia"/>
                <w:szCs w:val="21"/>
              </w:rPr>
              <w:t>）</w:t>
            </w:r>
            <w:r w:rsidRPr="001C250B">
              <w:rPr>
                <w:rFonts w:hint="eastAsia"/>
                <w:szCs w:val="21"/>
              </w:rPr>
              <w:t xml:space="preserve">&lt;sup&gt;3&lt;/sup&gt;  </w:t>
            </w:r>
          </w:p>
          <w:p w14:paraId="04360BE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2&lt;sup&gt;16&lt;/sup&gt;</w:t>
            </w:r>
          </w:p>
          <w:p w14:paraId="2872D5A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CO&lt;sub&gt;2&lt;/sub&gt;</w:t>
            </w:r>
          </w:p>
          <w:p w14:paraId="587B983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&lt;ruby&gt;</w:t>
            </w:r>
          </w:p>
          <w:p w14:paraId="188AB44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老钟</w:t>
            </w:r>
          </w:p>
          <w:p w14:paraId="1C32897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&lt;rt&gt;</w:t>
            </w:r>
            <w:proofErr w:type="spellStart"/>
            <w:r w:rsidRPr="001C250B">
              <w:rPr>
                <w:szCs w:val="21"/>
              </w:rPr>
              <w:t>LaoZhong</w:t>
            </w:r>
            <w:proofErr w:type="spellEnd"/>
            <w:r w:rsidRPr="001C250B">
              <w:rPr>
                <w:szCs w:val="21"/>
              </w:rPr>
              <w:t>&lt;/rt&gt;</w:t>
            </w:r>
          </w:p>
          <w:p w14:paraId="59CF8DB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&lt;/ruby&gt;</w:t>
            </w:r>
          </w:p>
          <w:p w14:paraId="0A7D75C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0A1B751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5A6880A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《图像》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761C331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&lt;p&gt;</w:t>
            </w:r>
            <w:r w:rsidRPr="001C250B">
              <w:rPr>
                <w:rFonts w:hint="eastAsia"/>
                <w:szCs w:val="21"/>
              </w:rPr>
              <w:t>网页是否生动，或许少不了图片。为此，</w:t>
            </w:r>
            <w:r w:rsidRPr="001C250B">
              <w:rPr>
                <w:rFonts w:hint="eastAsia"/>
                <w:szCs w:val="21"/>
              </w:rPr>
              <w:t>HTML</w:t>
            </w:r>
            <w:r w:rsidRPr="001C250B">
              <w:rPr>
                <w:rFonts w:hint="eastAsia"/>
                <w:szCs w:val="21"/>
              </w:rPr>
              <w:t>提供了</w:t>
            </w:r>
            <w:proofErr w:type="spellStart"/>
            <w:r w:rsidRPr="001C250B">
              <w:rPr>
                <w:rFonts w:hint="eastAsia"/>
                <w:szCs w:val="21"/>
              </w:rPr>
              <w:t>img</w:t>
            </w:r>
            <w:proofErr w:type="spellEnd"/>
            <w:r w:rsidRPr="001C250B">
              <w:rPr>
                <w:rFonts w:hint="eastAsia"/>
                <w:szCs w:val="21"/>
              </w:rPr>
              <w:t>标记来显示</w:t>
            </w:r>
            <w:r w:rsidRPr="001C250B">
              <w:rPr>
                <w:rFonts w:hint="eastAsia"/>
                <w:szCs w:val="21"/>
              </w:rPr>
              <w:t>jpg</w:t>
            </w:r>
            <w:r w:rsidRPr="001C250B">
              <w:rPr>
                <w:rFonts w:hint="eastAsia"/>
                <w:szCs w:val="21"/>
              </w:rPr>
              <w:t>、</w:t>
            </w:r>
            <w:proofErr w:type="spellStart"/>
            <w:r w:rsidRPr="001C250B">
              <w:rPr>
                <w:rFonts w:hint="eastAsia"/>
                <w:szCs w:val="21"/>
              </w:rPr>
              <w:t>png</w:t>
            </w:r>
            <w:proofErr w:type="spellEnd"/>
            <w:r w:rsidRPr="001C250B">
              <w:rPr>
                <w:rFonts w:hint="eastAsia"/>
                <w:szCs w:val="21"/>
              </w:rPr>
              <w:t>、</w:t>
            </w:r>
            <w:r w:rsidRPr="001C250B">
              <w:rPr>
                <w:rFonts w:hint="eastAsia"/>
                <w:szCs w:val="21"/>
              </w:rPr>
              <w:t>gif</w:t>
            </w:r>
            <w:r w:rsidRPr="001C250B">
              <w:rPr>
                <w:rFonts w:hint="eastAsia"/>
                <w:szCs w:val="21"/>
              </w:rPr>
              <w:t>等格式的图片，结合其各种属性，可以控制图片大小</w:t>
            </w:r>
          </w:p>
          <w:p w14:paraId="32E13B4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、对齐方式与周边文字等元素的相邻关系等：</w:t>
            </w:r>
          </w:p>
          <w:p w14:paraId="05ABA33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24A0D34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48D5953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以</w:t>
            </w:r>
            <w:r w:rsidRPr="001C250B">
              <w:rPr>
                <w:rFonts w:hint="eastAsia"/>
                <w:szCs w:val="21"/>
              </w:rPr>
              <w:t>10%</w:t>
            </w:r>
            <w:r w:rsidRPr="001C250B">
              <w:rPr>
                <w:rFonts w:hint="eastAsia"/>
                <w:szCs w:val="21"/>
              </w:rPr>
              <w:t>比例显示的左、右对齐的两幅</w:t>
            </w:r>
            <w:r w:rsidRPr="001C250B">
              <w:rPr>
                <w:rFonts w:hint="eastAsia"/>
                <w:szCs w:val="21"/>
              </w:rPr>
              <w:t>gif</w:t>
            </w:r>
            <w:r w:rsidRPr="001C250B">
              <w:rPr>
                <w:rFonts w:hint="eastAsia"/>
                <w:szCs w:val="21"/>
              </w:rPr>
              <w:t>动图</w:t>
            </w:r>
          </w:p>
          <w:p w14:paraId="44CA640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236D375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&lt;div style="display: flex; justify-content: space-between;"&gt;</w:t>
            </w:r>
          </w:p>
          <w:p w14:paraId="2FF0DEA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&lt;</w:t>
            </w:r>
            <w:proofErr w:type="spellStart"/>
            <w:r w:rsidRPr="001C250B">
              <w:rPr>
                <w:rFonts w:hint="eastAsia"/>
                <w:szCs w:val="21"/>
              </w:rPr>
              <w:t>img</w:t>
            </w:r>
            <w:proofErr w:type="spellEnd"/>
            <w:r w:rsidRPr="001C250B">
              <w:rPr>
                <w:rFonts w:hint="eastAsia"/>
                <w:szCs w:val="21"/>
              </w:rPr>
              <w:t xml:space="preserve"> </w:t>
            </w:r>
            <w:proofErr w:type="spellStart"/>
            <w:r w:rsidRPr="001C250B">
              <w:rPr>
                <w:rFonts w:hint="eastAsia"/>
                <w:szCs w:val="21"/>
              </w:rPr>
              <w:t>src</w:t>
            </w:r>
            <w:proofErr w:type="spellEnd"/>
            <w:r w:rsidRPr="001C250B">
              <w:rPr>
                <w:rFonts w:hint="eastAsia"/>
                <w:szCs w:val="21"/>
              </w:rPr>
              <w:t>="images/</w:t>
            </w:r>
            <w:r w:rsidRPr="001C250B">
              <w:rPr>
                <w:rFonts w:hint="eastAsia"/>
                <w:szCs w:val="21"/>
              </w:rPr>
              <w:t>过年啦</w:t>
            </w:r>
            <w:r w:rsidRPr="001C250B">
              <w:rPr>
                <w:rFonts w:hint="eastAsia"/>
                <w:szCs w:val="21"/>
              </w:rPr>
              <w:t>.gif" alt="</w:t>
            </w:r>
            <w:r w:rsidRPr="001C250B">
              <w:rPr>
                <w:rFonts w:hint="eastAsia"/>
                <w:szCs w:val="21"/>
              </w:rPr>
              <w:t>示例图像</w:t>
            </w:r>
            <w:r w:rsidRPr="001C250B">
              <w:rPr>
                <w:rFonts w:hint="eastAsia"/>
                <w:szCs w:val="21"/>
              </w:rPr>
              <w:t>" width="10%", height="10%"&gt;</w:t>
            </w:r>
          </w:p>
          <w:p w14:paraId="469B2CB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&lt;</w:t>
            </w:r>
            <w:proofErr w:type="spellStart"/>
            <w:r w:rsidRPr="001C250B">
              <w:rPr>
                <w:rFonts w:hint="eastAsia"/>
                <w:szCs w:val="21"/>
              </w:rPr>
              <w:t>img</w:t>
            </w:r>
            <w:proofErr w:type="spellEnd"/>
            <w:r w:rsidRPr="001C250B">
              <w:rPr>
                <w:rFonts w:hint="eastAsia"/>
                <w:szCs w:val="21"/>
              </w:rPr>
              <w:t xml:space="preserve"> </w:t>
            </w:r>
            <w:proofErr w:type="spellStart"/>
            <w:r w:rsidRPr="001C250B">
              <w:rPr>
                <w:rFonts w:hint="eastAsia"/>
                <w:szCs w:val="21"/>
              </w:rPr>
              <w:t>src</w:t>
            </w:r>
            <w:proofErr w:type="spellEnd"/>
            <w:r w:rsidRPr="001C250B">
              <w:rPr>
                <w:rFonts w:hint="eastAsia"/>
                <w:szCs w:val="21"/>
              </w:rPr>
              <w:t>="images/</w:t>
            </w:r>
            <w:r w:rsidRPr="001C250B">
              <w:rPr>
                <w:rFonts w:hint="eastAsia"/>
                <w:szCs w:val="21"/>
              </w:rPr>
              <w:t>过年啦</w:t>
            </w:r>
            <w:r w:rsidRPr="001C250B">
              <w:rPr>
                <w:rFonts w:hint="eastAsia"/>
                <w:szCs w:val="21"/>
              </w:rPr>
              <w:t>.gif" alt="</w:t>
            </w:r>
            <w:r w:rsidRPr="001C250B">
              <w:rPr>
                <w:rFonts w:hint="eastAsia"/>
                <w:szCs w:val="21"/>
              </w:rPr>
              <w:t>示例图像</w:t>
            </w:r>
            <w:r w:rsidRPr="001C250B">
              <w:rPr>
                <w:rFonts w:hint="eastAsia"/>
                <w:szCs w:val="21"/>
              </w:rPr>
              <w:t>" width="10%", height="10%"&gt;</w:t>
            </w:r>
          </w:p>
          <w:p w14:paraId="4A0E9C0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&lt;/div&gt;</w:t>
            </w:r>
          </w:p>
          <w:p w14:paraId="2D85947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789C4DD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图像与段落中</w:t>
            </w:r>
          </w:p>
          <w:p w14:paraId="1F64654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img</w:t>
            </w:r>
            <w:proofErr w:type="spellEnd"/>
            <w:r w:rsidRPr="001C250B">
              <w:rPr>
                <w:szCs w:val="21"/>
              </w:rPr>
              <w:t xml:space="preserve"> </w:t>
            </w:r>
            <w:proofErr w:type="spellStart"/>
            <w:r w:rsidRPr="001C250B">
              <w:rPr>
                <w:szCs w:val="21"/>
              </w:rPr>
              <w:t>src</w:t>
            </w:r>
            <w:proofErr w:type="spellEnd"/>
            <w:r w:rsidRPr="001C250B">
              <w:rPr>
                <w:szCs w:val="21"/>
              </w:rPr>
              <w:t>="./images/MT.jpg" alt="Example Image" class="top-align"&gt;</w:t>
            </w:r>
          </w:p>
          <w:p w14:paraId="698DA1E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lastRenderedPageBreak/>
              <w:t xml:space="preserve">        </w:t>
            </w:r>
            <w:r w:rsidRPr="001C250B">
              <w:rPr>
                <w:rFonts w:hint="eastAsia"/>
                <w:szCs w:val="21"/>
              </w:rPr>
              <w:t>文字顶端对齐</w:t>
            </w:r>
          </w:p>
          <w:p w14:paraId="7989816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2B35F56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5014580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图像与段落中</w:t>
            </w:r>
          </w:p>
          <w:p w14:paraId="37827FD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img</w:t>
            </w:r>
            <w:proofErr w:type="spellEnd"/>
            <w:r w:rsidRPr="001C250B">
              <w:rPr>
                <w:szCs w:val="21"/>
              </w:rPr>
              <w:t xml:space="preserve"> </w:t>
            </w:r>
            <w:proofErr w:type="spellStart"/>
            <w:r w:rsidRPr="001C250B">
              <w:rPr>
                <w:szCs w:val="21"/>
              </w:rPr>
              <w:t>src</w:t>
            </w:r>
            <w:proofErr w:type="spellEnd"/>
            <w:r w:rsidRPr="001C250B">
              <w:rPr>
                <w:szCs w:val="21"/>
              </w:rPr>
              <w:t>="./images/MT.jpg" alt="example" class="middle-align"&gt;</w:t>
            </w:r>
          </w:p>
          <w:p w14:paraId="246FB09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文字中间对齐</w:t>
            </w:r>
          </w:p>
          <w:p w14:paraId="6BD5E43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07A0487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2B0942F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图像与段落中</w:t>
            </w:r>
          </w:p>
          <w:p w14:paraId="1D5AE4F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</w:t>
            </w:r>
            <w:proofErr w:type="spellStart"/>
            <w:r w:rsidRPr="001C250B">
              <w:rPr>
                <w:szCs w:val="21"/>
              </w:rPr>
              <w:t>img</w:t>
            </w:r>
            <w:proofErr w:type="spellEnd"/>
            <w:r w:rsidRPr="001C250B">
              <w:rPr>
                <w:szCs w:val="21"/>
              </w:rPr>
              <w:t xml:space="preserve"> </w:t>
            </w:r>
            <w:proofErr w:type="spellStart"/>
            <w:r w:rsidRPr="001C250B">
              <w:rPr>
                <w:szCs w:val="21"/>
              </w:rPr>
              <w:t>src</w:t>
            </w:r>
            <w:proofErr w:type="spellEnd"/>
            <w:r w:rsidRPr="001C250B">
              <w:rPr>
                <w:szCs w:val="21"/>
              </w:rPr>
              <w:t>="images/MT.jpg" alt="example" class="bottom-align"&gt;</w:t>
            </w:r>
          </w:p>
          <w:p w14:paraId="430F569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文字底部对齐</w:t>
            </w:r>
          </w:p>
          <w:p w14:paraId="3E78A2F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350F95B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&lt;/body&gt;</w:t>
            </w:r>
          </w:p>
          <w:p w14:paraId="6A559C2D" w14:textId="31F0A1F2" w:rsidR="00A9193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&lt;/html&gt;</w:t>
            </w:r>
          </w:p>
        </w:tc>
      </w:tr>
    </w:tbl>
    <w:p w14:paraId="29D0092B" w14:textId="77777777" w:rsidR="00A9193B" w:rsidRDefault="00A9193B" w:rsidP="00A9193B"/>
    <w:p w14:paraId="0D214086" w14:textId="77777777" w:rsidR="00EB3C73" w:rsidRDefault="00EB3C73" w:rsidP="001C250B">
      <w:pPr>
        <w:numPr>
          <w:ilvl w:val="0"/>
          <w:numId w:val="9"/>
        </w:numPr>
      </w:pPr>
      <w:r>
        <w:rPr>
          <w:rFonts w:hint="eastAsia"/>
        </w:rPr>
        <w:t>页面浏览效果（务必能看清楚）</w:t>
      </w:r>
    </w:p>
    <w:p w14:paraId="1C589520" w14:textId="5FC7D7B4" w:rsidR="001C250B" w:rsidRDefault="00862226" w:rsidP="001C250B">
      <w:r>
        <w:rPr>
          <w:noProof/>
        </w:rPr>
        <w:drawing>
          <wp:inline distT="0" distB="0" distL="0" distR="0" wp14:anchorId="10AB0A7B" wp14:editId="42690771">
            <wp:extent cx="5274310" cy="3171825"/>
            <wp:effectExtent l="0" t="0" r="2540" b="9525"/>
            <wp:docPr id="1924975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75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1504" w14:textId="6AE6BEC7" w:rsidR="00862226" w:rsidRDefault="00862226" w:rsidP="001C250B">
      <w:r>
        <w:rPr>
          <w:noProof/>
        </w:rPr>
        <w:lastRenderedPageBreak/>
        <w:drawing>
          <wp:inline distT="0" distB="0" distL="0" distR="0" wp14:anchorId="3131B8BA" wp14:editId="65E24616">
            <wp:extent cx="5274310" cy="3171825"/>
            <wp:effectExtent l="0" t="0" r="2540" b="9525"/>
            <wp:docPr id="1225636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36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0B39" w14:textId="76ACDD60" w:rsidR="00862226" w:rsidRDefault="00862226" w:rsidP="001C250B">
      <w:r>
        <w:rPr>
          <w:noProof/>
        </w:rPr>
        <w:drawing>
          <wp:inline distT="0" distB="0" distL="0" distR="0" wp14:anchorId="60B5AD20" wp14:editId="59B37EF1">
            <wp:extent cx="5274310" cy="3155315"/>
            <wp:effectExtent l="0" t="0" r="2540" b="6985"/>
            <wp:docPr id="1214494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94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B003" w14:textId="77777777" w:rsidR="00692F4C" w:rsidRDefault="00692F4C" w:rsidP="001C250B"/>
    <w:p w14:paraId="1B16CBD8" w14:textId="77777777" w:rsidR="00692F4C" w:rsidRPr="00804C1E" w:rsidRDefault="00692F4C" w:rsidP="00692F4C">
      <w:pPr>
        <w:rPr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>
        <w:rPr>
          <w:rFonts w:hint="eastAsia"/>
          <w:b/>
          <w:sz w:val="28"/>
        </w:rPr>
        <w:t>B</w:t>
      </w:r>
      <w:r w:rsidRPr="00804C1E">
        <w:rPr>
          <w:rFonts w:hint="eastAsia"/>
          <w:b/>
          <w:sz w:val="28"/>
        </w:rPr>
        <w:t>、</w:t>
      </w:r>
      <w:r>
        <w:rPr>
          <w:rFonts w:hint="eastAsia"/>
          <w:b/>
          <w:bCs/>
          <w:sz w:val="28"/>
          <w:szCs w:val="21"/>
        </w:rPr>
        <w:t>简单页面设计</w:t>
      </w:r>
      <w:r>
        <w:rPr>
          <w:rFonts w:hint="eastAsia"/>
          <w:b/>
          <w:bCs/>
          <w:sz w:val="28"/>
          <w:szCs w:val="21"/>
        </w:rPr>
        <w:t>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40EC" w14:paraId="47CF8291" w14:textId="77777777" w:rsidTr="003540EC">
        <w:tc>
          <w:tcPr>
            <w:tcW w:w="8296" w:type="dxa"/>
          </w:tcPr>
          <w:p w14:paraId="41C1EDE0" w14:textId="77777777" w:rsidR="003540EC" w:rsidRDefault="003540EC" w:rsidP="00692F4C"/>
        </w:tc>
      </w:tr>
    </w:tbl>
    <w:p w14:paraId="39EE992C" w14:textId="77777777" w:rsidR="00692F4C" w:rsidRPr="00EB3C73" w:rsidRDefault="00692F4C" w:rsidP="00692F4C"/>
    <w:p w14:paraId="1176FA63" w14:textId="77777777" w:rsidR="00692F4C" w:rsidRPr="00804C1E" w:rsidRDefault="00692F4C" w:rsidP="00692F4C">
      <w:pPr>
        <w:rPr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>
        <w:rPr>
          <w:rFonts w:hint="eastAsia"/>
          <w:b/>
          <w:sz w:val="28"/>
        </w:rPr>
        <w:t>C</w:t>
      </w:r>
      <w:r w:rsidRPr="00804C1E">
        <w:rPr>
          <w:rFonts w:hint="eastAsia"/>
          <w:b/>
          <w:sz w:val="28"/>
        </w:rPr>
        <w:t>、</w:t>
      </w:r>
      <w:r>
        <w:rPr>
          <w:rFonts w:hint="eastAsia"/>
          <w:b/>
          <w:bCs/>
          <w:sz w:val="28"/>
          <w:szCs w:val="21"/>
        </w:rPr>
        <w:t>简单页面设计</w:t>
      </w:r>
      <w:r>
        <w:rPr>
          <w:rFonts w:hint="eastAsia"/>
          <w:b/>
          <w:bCs/>
          <w:sz w:val="28"/>
          <w:szCs w:val="21"/>
        </w:rPr>
        <w:t>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40EC" w14:paraId="12D168C8" w14:textId="77777777" w:rsidTr="003540EC">
        <w:tc>
          <w:tcPr>
            <w:tcW w:w="8296" w:type="dxa"/>
          </w:tcPr>
          <w:p w14:paraId="0DE7DB36" w14:textId="77777777" w:rsidR="003540EC" w:rsidRDefault="003540EC" w:rsidP="00692F4C"/>
        </w:tc>
      </w:tr>
    </w:tbl>
    <w:p w14:paraId="211705B2" w14:textId="77777777" w:rsidR="00692F4C" w:rsidRPr="00EB3C73" w:rsidRDefault="00692F4C" w:rsidP="00692F4C"/>
    <w:p w14:paraId="7A04895E" w14:textId="7B85C36F" w:rsidR="00692F4C" w:rsidRPr="003540EC" w:rsidRDefault="00692F4C" w:rsidP="001C250B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总结</w:t>
      </w:r>
      <w:r w:rsidRPr="00804C1E">
        <w:rPr>
          <w:rFonts w:hint="eastAsia"/>
          <w:b/>
          <w:sz w:val="28"/>
        </w:rPr>
        <w:t>及建议</w:t>
      </w:r>
    </w:p>
    <w:p w14:paraId="2872AF6B" w14:textId="155838F2" w:rsidR="00A65EB7" w:rsidRDefault="00862226" w:rsidP="00A65EB7">
      <w:r w:rsidRPr="003540EC">
        <w:rPr>
          <w:rFonts w:hint="eastAsia"/>
          <w:b/>
          <w:sz w:val="28"/>
        </w:rPr>
        <w:lastRenderedPageBreak/>
        <w:t>问题：不常用的特殊字符怎么办</w:t>
      </w:r>
    </w:p>
    <w:p w14:paraId="6B59AA70" w14:textId="77BFED09" w:rsidR="00862226" w:rsidRPr="00EB3C73" w:rsidRDefault="00862226" w:rsidP="00A65EB7">
      <w:r>
        <w:rPr>
          <w:rFonts w:hint="eastAsia"/>
        </w:rPr>
        <w:t>答案：善于利用互联网上的资源，查找相关资料，然后动手编写编码。</w:t>
      </w:r>
    </w:p>
    <w:p w14:paraId="52C059FC" w14:textId="77777777" w:rsidR="00A65EB7" w:rsidRPr="0083468B" w:rsidRDefault="00A65EB7" w:rsidP="00A65EB7"/>
    <w:p w14:paraId="247194DE" w14:textId="1737B10E" w:rsidR="00862226" w:rsidRPr="00862226" w:rsidRDefault="00A65EB7" w:rsidP="00862226">
      <w:pPr>
        <w:rPr>
          <w:b/>
          <w:sz w:val="28"/>
        </w:rPr>
      </w:pPr>
      <w:r w:rsidRPr="00804C1E">
        <w:rPr>
          <w:rFonts w:hint="eastAsia"/>
          <w:b/>
          <w:sz w:val="28"/>
        </w:rPr>
        <w:t>问题及建议（有的话）</w:t>
      </w:r>
    </w:p>
    <w:p w14:paraId="189BCD22" w14:textId="009046C3" w:rsidR="00A65EB7" w:rsidRPr="00A65EB7" w:rsidRDefault="00862226" w:rsidP="00A65EB7">
      <w:r>
        <w:rPr>
          <w:rFonts w:hint="eastAsia"/>
        </w:rPr>
        <w:t>无，老师讲解基础知识很扎实。</w:t>
      </w:r>
    </w:p>
    <w:sectPr w:rsidR="00A65EB7" w:rsidRPr="00A65E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B554D4" w14:textId="77777777" w:rsidR="00B40BB7" w:rsidRDefault="00B40BB7" w:rsidP="0022423F">
      <w:r>
        <w:separator/>
      </w:r>
    </w:p>
  </w:endnote>
  <w:endnote w:type="continuationSeparator" w:id="0">
    <w:p w14:paraId="065CA731" w14:textId="77777777" w:rsidR="00B40BB7" w:rsidRDefault="00B40BB7" w:rsidP="00224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方正舒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1C5072" w14:textId="77777777" w:rsidR="00B40BB7" w:rsidRDefault="00B40BB7" w:rsidP="0022423F">
      <w:r>
        <w:separator/>
      </w:r>
    </w:p>
  </w:footnote>
  <w:footnote w:type="continuationSeparator" w:id="0">
    <w:p w14:paraId="79B08C59" w14:textId="77777777" w:rsidR="00B40BB7" w:rsidRDefault="00B40BB7" w:rsidP="002242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5"/>
    <w:multiLevelType w:val="singleLevel"/>
    <w:tmpl w:val="00000005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000000C"/>
    <w:multiLevelType w:val="singleLevel"/>
    <w:tmpl w:val="0000000C"/>
    <w:lvl w:ilvl="0">
      <w:start w:val="1"/>
      <w:numFmt w:val="decimal"/>
      <w:suff w:val="nothing"/>
      <w:lvlText w:val="(%1)"/>
      <w:lvlJc w:val="left"/>
    </w:lvl>
  </w:abstractNum>
  <w:abstractNum w:abstractNumId="2" w15:restartNumberingAfterBreak="0">
    <w:nsid w:val="0000000F"/>
    <w:multiLevelType w:val="singleLevel"/>
    <w:tmpl w:val="0000000F"/>
    <w:lvl w:ilvl="0">
      <w:start w:val="3"/>
      <w:numFmt w:val="decimal"/>
      <w:suff w:val="nothing"/>
      <w:lvlText w:val="%1."/>
      <w:lvlJc w:val="left"/>
    </w:lvl>
  </w:abstractNum>
  <w:abstractNum w:abstractNumId="3" w15:restartNumberingAfterBreak="0">
    <w:nsid w:val="12544853"/>
    <w:multiLevelType w:val="hybridMultilevel"/>
    <w:tmpl w:val="D4D6C10E"/>
    <w:lvl w:ilvl="0" w:tplc="403CB0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4C74C80"/>
    <w:multiLevelType w:val="hybridMultilevel"/>
    <w:tmpl w:val="403C98F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E3801F0"/>
    <w:multiLevelType w:val="hybridMultilevel"/>
    <w:tmpl w:val="0A30270A"/>
    <w:lvl w:ilvl="0" w:tplc="B1AC7F5A">
      <w:start w:val="1"/>
      <w:numFmt w:val="japaneseCounting"/>
      <w:lvlText w:val="%1、"/>
      <w:lvlJc w:val="left"/>
      <w:pPr>
        <w:ind w:left="1410" w:hanging="9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5474274"/>
    <w:multiLevelType w:val="hybridMultilevel"/>
    <w:tmpl w:val="F3BC2F02"/>
    <w:lvl w:ilvl="0" w:tplc="565A171C">
      <w:start w:val="1"/>
      <w:numFmt w:val="decimal"/>
      <w:lvlText w:val="%1、"/>
      <w:lvlJc w:val="left"/>
      <w:pPr>
        <w:tabs>
          <w:tab w:val="num" w:pos="1280"/>
        </w:tabs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0"/>
        </w:tabs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20"/>
        </w:tabs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40"/>
        </w:tabs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60"/>
        </w:tabs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20"/>
        </w:tabs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40"/>
        </w:tabs>
        <w:ind w:left="4340" w:hanging="420"/>
      </w:pPr>
    </w:lvl>
  </w:abstractNum>
  <w:abstractNum w:abstractNumId="7" w15:restartNumberingAfterBreak="0">
    <w:nsid w:val="57BD401F"/>
    <w:multiLevelType w:val="hybridMultilevel"/>
    <w:tmpl w:val="2BAA80CE"/>
    <w:lvl w:ilvl="0" w:tplc="B7D2A79C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B523ACE"/>
    <w:multiLevelType w:val="hybridMultilevel"/>
    <w:tmpl w:val="66880A8C"/>
    <w:lvl w:ilvl="0" w:tplc="3CB09C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94594492">
    <w:abstractNumId w:val="0"/>
  </w:num>
  <w:num w:numId="2" w16cid:durableId="208732304">
    <w:abstractNumId w:val="6"/>
  </w:num>
  <w:num w:numId="3" w16cid:durableId="1202208341">
    <w:abstractNumId w:val="1"/>
  </w:num>
  <w:num w:numId="4" w16cid:durableId="2108111630">
    <w:abstractNumId w:val="2"/>
  </w:num>
  <w:num w:numId="5" w16cid:durableId="1477646255">
    <w:abstractNumId w:val="5"/>
  </w:num>
  <w:num w:numId="6" w16cid:durableId="1092975211">
    <w:abstractNumId w:val="4"/>
  </w:num>
  <w:num w:numId="7" w16cid:durableId="669217184">
    <w:abstractNumId w:val="8"/>
  </w:num>
  <w:num w:numId="8" w16cid:durableId="1325936466">
    <w:abstractNumId w:val="3"/>
  </w:num>
  <w:num w:numId="9" w16cid:durableId="9978831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446"/>
    <w:rsid w:val="000129CF"/>
    <w:rsid w:val="000507C6"/>
    <w:rsid w:val="000B21D6"/>
    <w:rsid w:val="000C01E3"/>
    <w:rsid w:val="00122F5B"/>
    <w:rsid w:val="00146A09"/>
    <w:rsid w:val="00146A1B"/>
    <w:rsid w:val="00183153"/>
    <w:rsid w:val="00186F58"/>
    <w:rsid w:val="001C250B"/>
    <w:rsid w:val="002018EF"/>
    <w:rsid w:val="0022423F"/>
    <w:rsid w:val="0027275A"/>
    <w:rsid w:val="002B0DFE"/>
    <w:rsid w:val="002B7151"/>
    <w:rsid w:val="002D3D14"/>
    <w:rsid w:val="002D7BFA"/>
    <w:rsid w:val="00345796"/>
    <w:rsid w:val="003540EC"/>
    <w:rsid w:val="003C044F"/>
    <w:rsid w:val="003E56F5"/>
    <w:rsid w:val="003F5B57"/>
    <w:rsid w:val="00446446"/>
    <w:rsid w:val="004D04B4"/>
    <w:rsid w:val="004D6147"/>
    <w:rsid w:val="00541486"/>
    <w:rsid w:val="00552B23"/>
    <w:rsid w:val="00571966"/>
    <w:rsid w:val="005A5C3B"/>
    <w:rsid w:val="005B0589"/>
    <w:rsid w:val="005D0565"/>
    <w:rsid w:val="005D3569"/>
    <w:rsid w:val="00623291"/>
    <w:rsid w:val="00631723"/>
    <w:rsid w:val="00645F02"/>
    <w:rsid w:val="00663052"/>
    <w:rsid w:val="00692F4C"/>
    <w:rsid w:val="006C78F3"/>
    <w:rsid w:val="006D2BC7"/>
    <w:rsid w:val="006F07D8"/>
    <w:rsid w:val="006F1A40"/>
    <w:rsid w:val="0070738B"/>
    <w:rsid w:val="0073418F"/>
    <w:rsid w:val="007373F8"/>
    <w:rsid w:val="00753358"/>
    <w:rsid w:val="0076392E"/>
    <w:rsid w:val="00784118"/>
    <w:rsid w:val="00786E7E"/>
    <w:rsid w:val="007A4FAF"/>
    <w:rsid w:val="007A54E0"/>
    <w:rsid w:val="007F1AC6"/>
    <w:rsid w:val="00804C1E"/>
    <w:rsid w:val="00836EEF"/>
    <w:rsid w:val="00862226"/>
    <w:rsid w:val="00886459"/>
    <w:rsid w:val="008C1FBB"/>
    <w:rsid w:val="008F5C58"/>
    <w:rsid w:val="009610E6"/>
    <w:rsid w:val="009B7CF1"/>
    <w:rsid w:val="009F7E7C"/>
    <w:rsid w:val="00A02550"/>
    <w:rsid w:val="00A06EF5"/>
    <w:rsid w:val="00A45787"/>
    <w:rsid w:val="00A46A57"/>
    <w:rsid w:val="00A573C5"/>
    <w:rsid w:val="00A62562"/>
    <w:rsid w:val="00A65EB7"/>
    <w:rsid w:val="00A74754"/>
    <w:rsid w:val="00A8165A"/>
    <w:rsid w:val="00A82639"/>
    <w:rsid w:val="00A9193B"/>
    <w:rsid w:val="00A93A8C"/>
    <w:rsid w:val="00AB35AC"/>
    <w:rsid w:val="00AB570D"/>
    <w:rsid w:val="00B028B2"/>
    <w:rsid w:val="00B3597E"/>
    <w:rsid w:val="00B40BB7"/>
    <w:rsid w:val="00BC385C"/>
    <w:rsid w:val="00BD3065"/>
    <w:rsid w:val="00C1521D"/>
    <w:rsid w:val="00C15DCD"/>
    <w:rsid w:val="00C226FA"/>
    <w:rsid w:val="00C50F5F"/>
    <w:rsid w:val="00C57435"/>
    <w:rsid w:val="00C64BA3"/>
    <w:rsid w:val="00C91B23"/>
    <w:rsid w:val="00C9385B"/>
    <w:rsid w:val="00C94D44"/>
    <w:rsid w:val="00CB2D99"/>
    <w:rsid w:val="00CB4E14"/>
    <w:rsid w:val="00CD41D0"/>
    <w:rsid w:val="00CD5118"/>
    <w:rsid w:val="00CE10C9"/>
    <w:rsid w:val="00CF1B2C"/>
    <w:rsid w:val="00D161DF"/>
    <w:rsid w:val="00D37C97"/>
    <w:rsid w:val="00D711A1"/>
    <w:rsid w:val="00D91460"/>
    <w:rsid w:val="00DB0744"/>
    <w:rsid w:val="00DF7596"/>
    <w:rsid w:val="00E262E0"/>
    <w:rsid w:val="00EB3C73"/>
    <w:rsid w:val="00EC74A6"/>
    <w:rsid w:val="00ED7E0D"/>
    <w:rsid w:val="00EF05ED"/>
    <w:rsid w:val="00F955B3"/>
    <w:rsid w:val="00FA7991"/>
    <w:rsid w:val="00FE4629"/>
    <w:rsid w:val="00FE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966B0C"/>
  <w15:chartTrackingRefBased/>
  <w15:docId w15:val="{ED8F43ED-38E3-4873-B703-187A02A7B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46446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rsid w:val="000B21D6"/>
    <w:pPr>
      <w:keepNext/>
      <w:keepLines/>
      <w:spacing w:before="340" w:after="330" w:line="576" w:lineRule="auto"/>
      <w:outlineLvl w:val="0"/>
    </w:pPr>
    <w:rPr>
      <w:b/>
      <w:kern w:val="44"/>
      <w:sz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sid w:val="00446446"/>
    <w:rPr>
      <w:b/>
      <w:bCs/>
    </w:rPr>
  </w:style>
  <w:style w:type="paragraph" w:customStyle="1" w:styleId="zj">
    <w:name w:val="zj"/>
    <w:basedOn w:val="a"/>
    <w:rsid w:val="00CD41D0"/>
    <w:rPr>
      <w:bCs/>
      <w:sz w:val="30"/>
    </w:rPr>
  </w:style>
  <w:style w:type="character" w:customStyle="1" w:styleId="10">
    <w:name w:val="标题 1 字符"/>
    <w:link w:val="1"/>
    <w:rsid w:val="000B21D6"/>
    <w:rPr>
      <w:b/>
      <w:kern w:val="44"/>
      <w:sz w:val="44"/>
    </w:rPr>
  </w:style>
  <w:style w:type="paragraph" w:styleId="a4">
    <w:name w:val="header"/>
    <w:basedOn w:val="a"/>
    <w:link w:val="a5"/>
    <w:rsid w:val="002242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5">
    <w:name w:val="页眉 字符"/>
    <w:link w:val="a4"/>
    <w:rsid w:val="0022423F"/>
    <w:rPr>
      <w:kern w:val="2"/>
      <w:sz w:val="18"/>
      <w:szCs w:val="18"/>
    </w:rPr>
  </w:style>
  <w:style w:type="paragraph" w:styleId="a6">
    <w:name w:val="footer"/>
    <w:basedOn w:val="a"/>
    <w:link w:val="a7"/>
    <w:rsid w:val="0022423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7">
    <w:name w:val="页脚 字符"/>
    <w:link w:val="a6"/>
    <w:rsid w:val="0022423F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A9193B"/>
    <w:pPr>
      <w:ind w:firstLineChars="200" w:firstLine="420"/>
    </w:pPr>
  </w:style>
  <w:style w:type="table" w:styleId="a9">
    <w:name w:val="Table Grid"/>
    <w:basedOn w:val="a1"/>
    <w:rsid w:val="00A919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5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520</Words>
  <Characters>2966</Characters>
  <Application>Microsoft Office Word</Application>
  <DocSecurity>0</DocSecurity>
  <Lines>24</Lines>
  <Paragraphs>6</Paragraphs>
  <ScaleCrop>false</ScaleCrop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Stone</dc:creator>
  <cp:keywords/>
  <cp:lastModifiedBy>runke zhong</cp:lastModifiedBy>
  <cp:revision>4</cp:revision>
  <dcterms:created xsi:type="dcterms:W3CDTF">2024-09-12T11:47:00Z</dcterms:created>
  <dcterms:modified xsi:type="dcterms:W3CDTF">2024-09-25T03:57:00Z</dcterms:modified>
</cp:coreProperties>
</file>