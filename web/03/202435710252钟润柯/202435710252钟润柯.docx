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593474" w14:textId="49B3D93B" w:rsidR="00446446" w:rsidRDefault="00753358" w:rsidP="00804C1E">
      <w:pPr>
        <w:ind w:rightChars="28" w:right="59" w:firstLineChars="568" w:firstLine="1193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2C195BC2" wp14:editId="76B6464C">
            <wp:simplePos x="0" y="0"/>
            <wp:positionH relativeFrom="column">
              <wp:align>center</wp:align>
            </wp:positionH>
            <wp:positionV relativeFrom="paragraph">
              <wp:posOffset>48260</wp:posOffset>
            </wp:positionV>
            <wp:extent cx="2368550" cy="2368550"/>
            <wp:effectExtent l="0" t="0" r="0" b="0"/>
            <wp:wrapTopAndBottom/>
            <wp:docPr id="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446">
        <w:rPr>
          <w:sz w:val="24"/>
        </w:rPr>
        <w:t xml:space="preserve"> </w:t>
      </w:r>
      <w:r w:rsidR="00446446">
        <w:t xml:space="preserve">                                                  </w:t>
      </w:r>
    </w:p>
    <w:p w14:paraId="4A3DF532" w14:textId="77777777" w:rsidR="000129CF" w:rsidRPr="007F1AC6" w:rsidRDefault="000129CF" w:rsidP="000129CF">
      <w:pPr>
        <w:tabs>
          <w:tab w:val="left" w:pos="8400"/>
          <w:tab w:val="left" w:pos="9135"/>
        </w:tabs>
        <w:jc w:val="center"/>
        <w:rPr>
          <w:rFonts w:ascii="华文新魏" w:eastAsia="华文新魏"/>
          <w:b/>
          <w:sz w:val="48"/>
          <w:szCs w:val="52"/>
        </w:rPr>
      </w:pPr>
      <w:r w:rsidRPr="007F1AC6">
        <w:rPr>
          <w:rFonts w:ascii="华文新魏" w:eastAsia="华文新魏" w:hint="eastAsia"/>
          <w:b/>
          <w:sz w:val="48"/>
          <w:szCs w:val="52"/>
        </w:rPr>
        <w:t>计算机科学与技术专业</w:t>
      </w:r>
    </w:p>
    <w:p w14:paraId="45F45BB3" w14:textId="77777777" w:rsidR="00446446" w:rsidRPr="008C1FBB" w:rsidRDefault="000129CF" w:rsidP="00446446">
      <w:pPr>
        <w:tabs>
          <w:tab w:val="left" w:pos="8400"/>
          <w:tab w:val="left" w:pos="9135"/>
        </w:tabs>
        <w:jc w:val="center"/>
        <w:rPr>
          <w:rFonts w:ascii="华文新魏" w:eastAsia="华文新魏"/>
          <w:b/>
          <w:sz w:val="56"/>
          <w:szCs w:val="48"/>
        </w:rPr>
      </w:pPr>
      <w:r w:rsidRPr="008C1FBB">
        <w:rPr>
          <w:rFonts w:ascii="华文新魏" w:eastAsia="华文新魏" w:hint="eastAsia"/>
          <w:b/>
          <w:sz w:val="56"/>
          <w:szCs w:val="48"/>
        </w:rPr>
        <w:t>《</w:t>
      </w:r>
      <w:r w:rsidR="008C1FBB" w:rsidRPr="008C1FBB">
        <w:rPr>
          <w:rFonts w:ascii="华文新魏" w:eastAsia="华文新魏" w:hint="eastAsia"/>
          <w:b/>
          <w:sz w:val="56"/>
          <w:szCs w:val="48"/>
        </w:rPr>
        <w:t>Web前端技术</w:t>
      </w:r>
      <w:r w:rsidRPr="008C1FBB">
        <w:rPr>
          <w:rFonts w:ascii="华文新魏" w:eastAsia="华文新魏" w:hint="eastAsia"/>
          <w:b/>
          <w:sz w:val="56"/>
          <w:szCs w:val="48"/>
        </w:rPr>
        <w:t>》</w:t>
      </w:r>
      <w:r w:rsidR="00784118" w:rsidRPr="008C1FBB">
        <w:rPr>
          <w:rFonts w:ascii="华文新魏" w:eastAsia="华文新魏" w:hint="eastAsia"/>
          <w:b/>
          <w:sz w:val="56"/>
          <w:szCs w:val="48"/>
        </w:rPr>
        <w:t>实验</w:t>
      </w:r>
      <w:r w:rsidR="00446446" w:rsidRPr="008C1FBB">
        <w:rPr>
          <w:rFonts w:ascii="华文新魏" w:eastAsia="华文新魏" w:hint="eastAsia"/>
          <w:b/>
          <w:sz w:val="56"/>
          <w:szCs w:val="48"/>
        </w:rPr>
        <w:t>报告</w:t>
      </w:r>
    </w:p>
    <w:p w14:paraId="41F29E5E" w14:textId="77777777" w:rsidR="00A84878" w:rsidRPr="00A84878" w:rsidRDefault="00A84878" w:rsidP="00A84878">
      <w:pPr>
        <w:tabs>
          <w:tab w:val="left" w:pos="8400"/>
          <w:tab w:val="left" w:pos="9135"/>
        </w:tabs>
        <w:jc w:val="center"/>
        <w:rPr>
          <w:rFonts w:ascii="华文新魏" w:eastAsia="华文新魏"/>
          <w:b/>
          <w:sz w:val="36"/>
          <w:szCs w:val="40"/>
        </w:rPr>
      </w:pPr>
      <w:r w:rsidRPr="00A84878">
        <w:rPr>
          <w:rFonts w:ascii="华文新魏" w:eastAsia="华文新魏" w:hint="eastAsia"/>
          <w:b/>
          <w:sz w:val="36"/>
          <w:szCs w:val="40"/>
        </w:rPr>
        <w:t>2024—2025学年第1学期</w:t>
      </w:r>
    </w:p>
    <w:p w14:paraId="170A0FBA" w14:textId="77777777" w:rsidR="007F1AC6" w:rsidRPr="00A84878" w:rsidRDefault="007F1AC6" w:rsidP="00446446"/>
    <w:p w14:paraId="780A07EB" w14:textId="77777777" w:rsidR="00784118" w:rsidRDefault="00784118" w:rsidP="00446446"/>
    <w:p w14:paraId="33DEA8CD" w14:textId="77777777" w:rsidR="00784118" w:rsidRDefault="00784118" w:rsidP="00446446"/>
    <w:p w14:paraId="7FFE7FA2" w14:textId="77777777" w:rsidR="008C1FBB" w:rsidRDefault="008C1FBB" w:rsidP="00446446"/>
    <w:p w14:paraId="61736EC6" w14:textId="77777777" w:rsidR="00804C1E" w:rsidRDefault="00804C1E" w:rsidP="00446446"/>
    <w:p w14:paraId="188AF6B9" w14:textId="77777777" w:rsidR="007F1AC6" w:rsidRDefault="007F1AC6" w:rsidP="00446446"/>
    <w:p w14:paraId="2627CE6E" w14:textId="09C4669E" w:rsidR="00784118" w:rsidRPr="00804C1E" w:rsidRDefault="00784118" w:rsidP="00784118">
      <w:pPr>
        <w:ind w:left="840" w:firstLine="420"/>
        <w:rPr>
          <w:sz w:val="32"/>
        </w:rPr>
      </w:pPr>
      <w:r w:rsidRPr="00804C1E">
        <w:rPr>
          <w:rFonts w:hint="eastAsia"/>
          <w:sz w:val="32"/>
        </w:rPr>
        <w:t>名称：</w:t>
      </w:r>
      <w:r w:rsidRPr="00804C1E">
        <w:rPr>
          <w:rFonts w:hint="eastAsia"/>
          <w:sz w:val="32"/>
        </w:rPr>
        <w:tab/>
      </w:r>
      <w:r w:rsidR="00A65EB7" w:rsidRPr="00804C1E">
        <w:rPr>
          <w:rFonts w:hint="eastAsia"/>
          <w:sz w:val="32"/>
        </w:rPr>
        <w:t>实验</w:t>
      </w:r>
      <w:r w:rsidR="005D0565">
        <w:rPr>
          <w:rFonts w:hint="eastAsia"/>
          <w:sz w:val="32"/>
        </w:rPr>
        <w:t>0</w:t>
      </w:r>
      <w:r w:rsidR="00082F11">
        <w:rPr>
          <w:rFonts w:hint="eastAsia"/>
          <w:sz w:val="32"/>
        </w:rPr>
        <w:t>3</w:t>
      </w:r>
      <w:r w:rsidR="00474B4E">
        <w:rPr>
          <w:rFonts w:hint="eastAsia"/>
          <w:sz w:val="32"/>
        </w:rPr>
        <w:t>《</w:t>
      </w:r>
      <w:r w:rsidR="00082F11" w:rsidRPr="00082F11">
        <w:rPr>
          <w:rFonts w:hint="eastAsia"/>
          <w:sz w:val="32"/>
        </w:rPr>
        <w:t>CSS</w:t>
      </w:r>
      <w:r w:rsidR="00082F11" w:rsidRPr="00082F11">
        <w:rPr>
          <w:rFonts w:hint="eastAsia"/>
          <w:sz w:val="32"/>
        </w:rPr>
        <w:t>选择器与样式属性</w:t>
      </w:r>
      <w:r w:rsidR="00474B4E">
        <w:rPr>
          <w:rFonts w:hint="eastAsia"/>
          <w:sz w:val="32"/>
        </w:rPr>
        <w:t>》</w:t>
      </w:r>
    </w:p>
    <w:p w14:paraId="602726C7" w14:textId="587E6704" w:rsidR="00784118" w:rsidRPr="00804C1E" w:rsidRDefault="00784118" w:rsidP="00784118">
      <w:pPr>
        <w:ind w:left="840" w:firstLine="420"/>
        <w:rPr>
          <w:sz w:val="32"/>
        </w:rPr>
      </w:pPr>
      <w:r w:rsidRPr="00804C1E">
        <w:rPr>
          <w:rFonts w:hint="eastAsia"/>
          <w:sz w:val="32"/>
        </w:rPr>
        <w:t>班级：</w:t>
      </w:r>
      <w:r w:rsidRPr="00804C1E">
        <w:rPr>
          <w:rFonts w:hint="eastAsia"/>
          <w:sz w:val="32"/>
        </w:rPr>
        <w:tab/>
        <w:t>20</w:t>
      </w:r>
      <w:r w:rsidR="00804C1E" w:rsidRPr="00804C1E">
        <w:rPr>
          <w:rFonts w:hint="eastAsia"/>
          <w:sz w:val="32"/>
        </w:rPr>
        <w:t>2</w:t>
      </w:r>
      <w:r w:rsidR="00082F11">
        <w:rPr>
          <w:rFonts w:hint="eastAsia"/>
          <w:sz w:val="32"/>
        </w:rPr>
        <w:t>4</w:t>
      </w:r>
      <w:r w:rsidRPr="00804C1E">
        <w:rPr>
          <w:rFonts w:hint="eastAsia"/>
          <w:sz w:val="32"/>
        </w:rPr>
        <w:t>级计算机科学与技术</w:t>
      </w:r>
      <w:r w:rsidR="00082F11">
        <w:rPr>
          <w:rFonts w:hint="eastAsia"/>
          <w:sz w:val="32"/>
        </w:rPr>
        <w:t>（专升本）</w:t>
      </w:r>
      <w:r w:rsidR="0080419B" w:rsidRPr="0080419B">
        <w:rPr>
          <w:rFonts w:hint="eastAsia"/>
          <w:sz w:val="32"/>
        </w:rPr>
        <w:t>2</w:t>
      </w:r>
      <w:r w:rsidRPr="00804C1E">
        <w:rPr>
          <w:rFonts w:hint="eastAsia"/>
          <w:sz w:val="32"/>
        </w:rPr>
        <w:t>班</w:t>
      </w:r>
    </w:p>
    <w:p w14:paraId="590791CF" w14:textId="61E5C82F" w:rsidR="000129CF" w:rsidRPr="00804C1E" w:rsidRDefault="007F1AC6" w:rsidP="007F1AC6">
      <w:pPr>
        <w:ind w:left="840" w:firstLine="420"/>
        <w:rPr>
          <w:sz w:val="32"/>
        </w:rPr>
      </w:pPr>
      <w:r w:rsidRPr="00804C1E">
        <w:rPr>
          <w:rFonts w:hint="eastAsia"/>
          <w:sz w:val="32"/>
        </w:rPr>
        <w:t>学号：</w:t>
      </w:r>
      <w:r w:rsidRPr="00804C1E">
        <w:rPr>
          <w:rFonts w:hint="eastAsia"/>
          <w:sz w:val="32"/>
        </w:rPr>
        <w:tab/>
      </w:r>
      <w:r w:rsidR="0080419B" w:rsidRPr="0080419B">
        <w:rPr>
          <w:rFonts w:hint="eastAsia"/>
          <w:sz w:val="32"/>
        </w:rPr>
        <w:t>202435710252</w:t>
      </w:r>
      <w:r w:rsidRPr="00804C1E">
        <w:rPr>
          <w:rFonts w:hint="eastAsia"/>
          <w:sz w:val="32"/>
        </w:rPr>
        <w:tab/>
      </w:r>
      <w:r w:rsidRPr="00804C1E">
        <w:rPr>
          <w:rFonts w:hint="eastAsia"/>
          <w:sz w:val="32"/>
        </w:rPr>
        <w:tab/>
      </w:r>
      <w:r w:rsidR="000129CF" w:rsidRPr="00804C1E">
        <w:rPr>
          <w:rFonts w:hint="eastAsia"/>
          <w:sz w:val="32"/>
        </w:rPr>
        <w:t>姓名：</w:t>
      </w:r>
      <w:r w:rsidRPr="00804C1E">
        <w:rPr>
          <w:rFonts w:hint="eastAsia"/>
          <w:sz w:val="32"/>
        </w:rPr>
        <w:tab/>
      </w:r>
      <w:r w:rsidR="0080419B" w:rsidRPr="0080419B">
        <w:rPr>
          <w:rFonts w:hint="eastAsia"/>
          <w:sz w:val="32"/>
        </w:rPr>
        <w:t>钟润柯</w:t>
      </w:r>
    </w:p>
    <w:p w14:paraId="12719329" w14:textId="2F1ACBA2" w:rsidR="000B21D6" w:rsidRPr="00804C1E" w:rsidRDefault="000129CF" w:rsidP="00784118">
      <w:pPr>
        <w:ind w:left="840" w:firstLine="420"/>
        <w:jc w:val="left"/>
        <w:rPr>
          <w:sz w:val="32"/>
        </w:rPr>
      </w:pPr>
      <w:r w:rsidRPr="00804C1E">
        <w:rPr>
          <w:rFonts w:hint="eastAsia"/>
          <w:sz w:val="32"/>
        </w:rPr>
        <w:t>时间：</w:t>
      </w:r>
      <w:r w:rsidR="007F1AC6" w:rsidRPr="00804C1E">
        <w:rPr>
          <w:rFonts w:hint="eastAsia"/>
          <w:sz w:val="32"/>
        </w:rPr>
        <w:tab/>
      </w:r>
      <w:r w:rsidRPr="00804C1E">
        <w:rPr>
          <w:rFonts w:hint="eastAsia"/>
          <w:sz w:val="32"/>
        </w:rPr>
        <w:t>20</w:t>
      </w:r>
      <w:r w:rsidR="00784118" w:rsidRPr="00804C1E">
        <w:rPr>
          <w:rFonts w:hint="eastAsia"/>
          <w:sz w:val="32"/>
        </w:rPr>
        <w:t>2</w:t>
      </w:r>
      <w:r w:rsidR="00F50134">
        <w:rPr>
          <w:rFonts w:hint="eastAsia"/>
          <w:sz w:val="32"/>
        </w:rPr>
        <w:t>4</w:t>
      </w:r>
      <w:r w:rsidR="007F1AC6" w:rsidRPr="00E262E0">
        <w:rPr>
          <w:rFonts w:hint="eastAsia"/>
          <w:sz w:val="32"/>
        </w:rPr>
        <w:t>-</w:t>
      </w:r>
      <w:r w:rsidR="00F50134">
        <w:rPr>
          <w:rFonts w:hint="eastAsia"/>
          <w:sz w:val="32"/>
        </w:rPr>
        <w:t>10</w:t>
      </w:r>
      <w:r w:rsidR="007F1AC6" w:rsidRPr="00E262E0">
        <w:rPr>
          <w:rFonts w:hint="eastAsia"/>
          <w:sz w:val="32"/>
        </w:rPr>
        <w:t>-</w:t>
      </w:r>
      <w:r w:rsidR="00815B93">
        <w:rPr>
          <w:rFonts w:hint="eastAsia"/>
          <w:sz w:val="32"/>
        </w:rPr>
        <w:t>21</w:t>
      </w:r>
      <w:r w:rsidR="00A65EB7" w:rsidRPr="00804C1E">
        <w:rPr>
          <w:rFonts w:hint="eastAsia"/>
          <w:sz w:val="32"/>
        </w:rPr>
        <w:tab/>
      </w:r>
      <w:r w:rsidR="00A65EB7" w:rsidRPr="00804C1E">
        <w:rPr>
          <w:rFonts w:hint="eastAsia"/>
          <w:sz w:val="32"/>
        </w:rPr>
        <w:tab/>
      </w:r>
      <w:r w:rsidR="008C1FBB">
        <w:rPr>
          <w:sz w:val="32"/>
        </w:rPr>
        <w:tab/>
      </w:r>
      <w:r w:rsidRPr="00804C1E">
        <w:rPr>
          <w:rFonts w:hint="eastAsia"/>
          <w:sz w:val="32"/>
        </w:rPr>
        <w:t>指导：</w:t>
      </w:r>
      <w:r w:rsidR="007F1AC6" w:rsidRPr="00804C1E">
        <w:rPr>
          <w:rFonts w:hint="eastAsia"/>
          <w:sz w:val="32"/>
        </w:rPr>
        <w:tab/>
      </w:r>
      <w:r w:rsidRPr="00804C1E">
        <w:rPr>
          <w:rFonts w:hint="eastAsia"/>
          <w:sz w:val="32"/>
        </w:rPr>
        <w:t>文立</w:t>
      </w:r>
      <w:proofErr w:type="gramStart"/>
      <w:r w:rsidRPr="00804C1E">
        <w:rPr>
          <w:rFonts w:hint="eastAsia"/>
          <w:sz w:val="32"/>
        </w:rPr>
        <w:t>斌</w:t>
      </w:r>
      <w:proofErr w:type="gramEnd"/>
      <w:r w:rsidR="007F1AC6" w:rsidRPr="00804C1E">
        <w:rPr>
          <w:rFonts w:hint="eastAsia"/>
          <w:sz w:val="32"/>
        </w:rPr>
        <w:tab/>
      </w:r>
    </w:p>
    <w:p w14:paraId="5EFF5437" w14:textId="33BDDC03" w:rsidR="00771853" w:rsidRDefault="00A84878" w:rsidP="00A84878">
      <w:pPr>
        <w:ind w:left="1259"/>
        <w:rPr>
          <w:sz w:val="32"/>
        </w:rPr>
      </w:pPr>
      <w:r>
        <w:rPr>
          <w:rFonts w:hint="eastAsia"/>
          <w:sz w:val="32"/>
        </w:rPr>
        <w:t>成绩</w:t>
      </w:r>
      <w:r w:rsidR="00771853">
        <w:rPr>
          <w:rFonts w:hint="eastAsia"/>
          <w:sz w:val="32"/>
        </w:rPr>
        <w:t>：</w:t>
      </w:r>
      <w:r w:rsidR="00771853">
        <w:rPr>
          <w:sz w:val="32"/>
        </w:rPr>
        <w:tab/>
      </w:r>
    </w:p>
    <w:p w14:paraId="2A274105" w14:textId="55EAC9BB" w:rsidR="008C1FBB" w:rsidRDefault="00A84878" w:rsidP="00A84878">
      <w:pPr>
        <w:ind w:left="1259"/>
        <w:rPr>
          <w:sz w:val="32"/>
        </w:rPr>
      </w:pPr>
      <w:r>
        <w:rPr>
          <w:rFonts w:hint="eastAsia"/>
          <w:sz w:val="32"/>
        </w:rPr>
        <w:t>点评</w:t>
      </w:r>
      <w:r w:rsidR="00804C1E" w:rsidRPr="00804C1E">
        <w:rPr>
          <w:rFonts w:hint="eastAsia"/>
          <w:sz w:val="32"/>
        </w:rPr>
        <w:t>：</w:t>
      </w:r>
      <w:r w:rsidR="00771853">
        <w:rPr>
          <w:sz w:val="32"/>
        </w:rPr>
        <w:tab/>
      </w:r>
    </w:p>
    <w:p w14:paraId="055C8B10" w14:textId="77777777" w:rsidR="007A54E0" w:rsidRDefault="007A54E0" w:rsidP="00804C1E">
      <w:pPr>
        <w:ind w:left="840" w:firstLine="420"/>
        <w:rPr>
          <w:sz w:val="32"/>
        </w:rPr>
      </w:pPr>
    </w:p>
    <w:p w14:paraId="6A10C65F" w14:textId="77777777" w:rsidR="00A65EB7" w:rsidRPr="00771853" w:rsidRDefault="000B21D6" w:rsidP="00A65EB7">
      <w:pPr>
        <w:jc w:val="center"/>
        <w:rPr>
          <w:rFonts w:ascii="宋体" w:hAnsi="宋体" w:hint="eastAsia"/>
          <w:b/>
          <w:sz w:val="44"/>
        </w:rPr>
      </w:pPr>
      <w:r w:rsidRPr="0076392E">
        <w:rPr>
          <w:rFonts w:ascii="宋体" w:hAnsi="宋体"/>
          <w:szCs w:val="21"/>
        </w:rPr>
        <w:br w:type="page"/>
      </w:r>
      <w:r w:rsidR="00A65EB7" w:rsidRPr="00771853">
        <w:rPr>
          <w:rFonts w:ascii="宋体" w:hAnsi="宋体" w:hint="eastAsia"/>
          <w:b/>
          <w:sz w:val="44"/>
        </w:rPr>
        <w:lastRenderedPageBreak/>
        <w:t>实验报告内容</w:t>
      </w:r>
    </w:p>
    <w:p w14:paraId="209723E6" w14:textId="77777777" w:rsidR="00A65EB7" w:rsidRDefault="00A65EB7" w:rsidP="00A65EB7"/>
    <w:p w14:paraId="71FD960F" w14:textId="4ACBB18D" w:rsidR="00EB3C73" w:rsidRPr="00F7224D" w:rsidRDefault="00804C1E" w:rsidP="00EB3C73">
      <w:pPr>
        <w:rPr>
          <w:rFonts w:hint="eastAsia"/>
          <w:b/>
          <w:sz w:val="28"/>
        </w:rPr>
      </w:pPr>
      <w:r w:rsidRPr="00804C1E">
        <w:rPr>
          <w:rFonts w:hint="eastAsia"/>
          <w:b/>
          <w:sz w:val="28"/>
        </w:rPr>
        <w:t>任务</w:t>
      </w:r>
      <w:r w:rsidR="00771853">
        <w:rPr>
          <w:rFonts w:hint="eastAsia"/>
          <w:b/>
          <w:sz w:val="28"/>
        </w:rPr>
        <w:t>A</w:t>
      </w:r>
      <w:r w:rsidR="00A65EB7" w:rsidRPr="00804C1E">
        <w:rPr>
          <w:rFonts w:hint="eastAsia"/>
          <w:b/>
          <w:sz w:val="28"/>
        </w:rPr>
        <w:t>、</w:t>
      </w:r>
      <w:r w:rsidR="0074756A" w:rsidRPr="0074756A">
        <w:rPr>
          <w:rFonts w:hint="eastAsia"/>
          <w:b/>
          <w:bCs/>
          <w:sz w:val="28"/>
          <w:szCs w:val="21"/>
        </w:rPr>
        <w:t>CSS</w:t>
      </w:r>
      <w:r w:rsidR="0074756A" w:rsidRPr="0074756A">
        <w:rPr>
          <w:rFonts w:hint="eastAsia"/>
          <w:b/>
          <w:bCs/>
          <w:sz w:val="28"/>
          <w:szCs w:val="21"/>
        </w:rPr>
        <w:t>文本字体及修饰设置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F73" w14:paraId="6A8775E3" w14:textId="77777777" w:rsidTr="00C97F73">
        <w:tc>
          <w:tcPr>
            <w:tcW w:w="8296" w:type="dxa"/>
          </w:tcPr>
          <w:p w14:paraId="0ACAD87B" w14:textId="77777777" w:rsidR="00C97F73" w:rsidRPr="00C97F73" w:rsidRDefault="00C97F73" w:rsidP="00C97F73">
            <w:r w:rsidRPr="00C97F73">
              <w:t>&lt;!DOCTYPE html&gt;</w:t>
            </w:r>
          </w:p>
          <w:p w14:paraId="22DF8AE0" w14:textId="77777777" w:rsidR="00C97F73" w:rsidRPr="00C97F73" w:rsidRDefault="00C97F73" w:rsidP="00C97F73">
            <w:r w:rsidRPr="00C97F73">
              <w:t>&lt;html lang="</w:t>
            </w:r>
            <w:proofErr w:type="spellStart"/>
            <w:r w:rsidRPr="00C97F73">
              <w:t>en</w:t>
            </w:r>
            <w:proofErr w:type="spellEnd"/>
            <w:r w:rsidRPr="00C97F73">
              <w:t>"&gt;</w:t>
            </w:r>
          </w:p>
          <w:p w14:paraId="74DF82F2" w14:textId="77777777" w:rsidR="00C97F73" w:rsidRPr="00C97F73" w:rsidRDefault="00C97F73" w:rsidP="00C97F73">
            <w:r w:rsidRPr="00C97F73">
              <w:t>&lt;head&gt;</w:t>
            </w:r>
          </w:p>
          <w:p w14:paraId="3DAF7A5F" w14:textId="77777777" w:rsidR="00C97F73" w:rsidRPr="00C97F73" w:rsidRDefault="00C97F73" w:rsidP="00C97F73">
            <w:r w:rsidRPr="00C97F73">
              <w:t>    &lt;meta charset="UTF-8"&gt;</w:t>
            </w:r>
          </w:p>
          <w:p w14:paraId="0FF65D1D" w14:textId="77777777" w:rsidR="00C97F73" w:rsidRPr="00C97F73" w:rsidRDefault="00C97F73" w:rsidP="00C97F73">
            <w:r w:rsidRPr="00C97F73">
              <w:t>    &lt;meta name="viewport" content="width=device-width, initial-scale=1.0"&gt;</w:t>
            </w:r>
          </w:p>
          <w:p w14:paraId="795EE9C3" w14:textId="77777777" w:rsidR="00C97F73" w:rsidRPr="00C97F73" w:rsidRDefault="00C97F73" w:rsidP="00C97F73">
            <w:r w:rsidRPr="00C97F73">
              <w:t>    &lt;title&gt;</w:t>
            </w:r>
            <w:r w:rsidRPr="00C97F73">
              <w:t>钟润柯</w:t>
            </w:r>
            <w:r w:rsidRPr="00C97F73">
              <w:t>A&lt;/title&gt;</w:t>
            </w:r>
          </w:p>
          <w:p w14:paraId="493AE1F0" w14:textId="77777777" w:rsidR="00C97F73" w:rsidRPr="00C97F73" w:rsidRDefault="00C97F73" w:rsidP="00C97F73">
            <w:r w:rsidRPr="00C97F73">
              <w:t>&lt;/head&gt;</w:t>
            </w:r>
          </w:p>
          <w:p w14:paraId="72FA9704" w14:textId="77777777" w:rsidR="00C97F73" w:rsidRPr="00C97F73" w:rsidRDefault="00C97F73" w:rsidP="00C97F73">
            <w:r w:rsidRPr="00C97F73">
              <w:t>&lt;body&gt;</w:t>
            </w:r>
          </w:p>
          <w:p w14:paraId="128064B3" w14:textId="77777777" w:rsidR="00C97F73" w:rsidRPr="00C97F73" w:rsidRDefault="00C97F73" w:rsidP="00C97F73">
            <w:r w:rsidRPr="00C97F73">
              <w:t xml:space="preserve">    &lt;h2 style="font-family: </w:t>
            </w:r>
            <w:r w:rsidRPr="00C97F73">
              <w:t>楷体</w:t>
            </w:r>
            <w:r w:rsidRPr="00C97F73">
              <w:t xml:space="preserve">, sans-serif; color: #009; text-shadow: 2px </w:t>
            </w:r>
            <w:proofErr w:type="spellStart"/>
            <w:r w:rsidRPr="00C97F73">
              <w:t>2px</w:t>
            </w:r>
            <w:proofErr w:type="spellEnd"/>
            <w:r w:rsidRPr="00C97F73">
              <w:t xml:space="preserve"> </w:t>
            </w:r>
            <w:proofErr w:type="spellStart"/>
            <w:r w:rsidRPr="00C97F73">
              <w:t>2px</w:t>
            </w:r>
            <w:proofErr w:type="spellEnd"/>
            <w:r w:rsidRPr="00C97F73">
              <w:t xml:space="preserve"> #606060;"&gt;</w:t>
            </w:r>
            <w:r w:rsidRPr="00C97F73">
              <w:t>字体展示</w:t>
            </w:r>
            <w:r w:rsidRPr="00C97F73">
              <w:t>&lt;/h2&gt;</w:t>
            </w:r>
          </w:p>
          <w:p w14:paraId="62A3DE66" w14:textId="77777777" w:rsidR="00C97F73" w:rsidRPr="00C97F73" w:rsidRDefault="00C97F73" w:rsidP="00C97F73">
            <w:r w:rsidRPr="00C97F73">
              <w:t>    &lt;p style="font-size: 24px;"&gt;</w:t>
            </w:r>
          </w:p>
          <w:p w14:paraId="4397D1CF" w14:textId="77777777" w:rsidR="00C97F73" w:rsidRPr="00C97F73" w:rsidRDefault="00C97F73" w:rsidP="00C97F73">
            <w:r w:rsidRPr="00C97F73">
              <w:t xml:space="preserve">        &lt;span style="font-family: </w:t>
            </w:r>
            <w:r w:rsidRPr="00C97F73">
              <w:t>宋体</w:t>
            </w:r>
            <w:r w:rsidRPr="00C97F73">
              <w:t>;"&gt;</w:t>
            </w:r>
            <w:r w:rsidRPr="00C97F73">
              <w:t>宋体</w:t>
            </w:r>
            <w:r w:rsidRPr="00C97F73">
              <w:t>&lt;/span&gt;</w:t>
            </w:r>
          </w:p>
          <w:p w14:paraId="3258DB7A" w14:textId="77777777" w:rsidR="00C97F73" w:rsidRPr="00C97F73" w:rsidRDefault="00C97F73" w:rsidP="00C97F73">
            <w:r w:rsidRPr="00C97F73">
              <w:t xml:space="preserve">        &lt;span style="font-family: </w:t>
            </w:r>
            <w:r w:rsidRPr="00C97F73">
              <w:t>仿宋</w:t>
            </w:r>
            <w:r w:rsidRPr="00C97F73">
              <w:t>;"&gt;</w:t>
            </w:r>
            <w:r w:rsidRPr="00C97F73">
              <w:t>仿宋</w:t>
            </w:r>
            <w:r w:rsidRPr="00C97F73">
              <w:t>&lt;/span&gt;</w:t>
            </w:r>
          </w:p>
          <w:p w14:paraId="15E892AB" w14:textId="77777777" w:rsidR="00C97F73" w:rsidRPr="00C97F73" w:rsidRDefault="00C97F73" w:rsidP="00C97F73">
            <w:r w:rsidRPr="00C97F73">
              <w:t xml:space="preserve">        &lt;span style="font-family: </w:t>
            </w:r>
            <w:r w:rsidRPr="00C97F73">
              <w:t>黑体</w:t>
            </w:r>
            <w:r w:rsidRPr="00C97F73">
              <w:t>;"&gt;</w:t>
            </w:r>
            <w:r w:rsidRPr="00C97F73">
              <w:t>黑体</w:t>
            </w:r>
            <w:r w:rsidRPr="00C97F73">
              <w:t>&lt;/span&gt;</w:t>
            </w:r>
          </w:p>
          <w:p w14:paraId="164F5834" w14:textId="77777777" w:rsidR="00C97F73" w:rsidRPr="00C97F73" w:rsidRDefault="00C97F73" w:rsidP="00C97F73">
            <w:r w:rsidRPr="00C97F73">
              <w:t xml:space="preserve">        &lt;span style="font-family: </w:t>
            </w:r>
            <w:r w:rsidRPr="00C97F73">
              <w:t>楷体</w:t>
            </w:r>
            <w:r w:rsidRPr="00C97F73">
              <w:t>;"&gt;</w:t>
            </w:r>
            <w:r w:rsidRPr="00C97F73">
              <w:t>楷体</w:t>
            </w:r>
            <w:r w:rsidRPr="00C97F73">
              <w:t>&lt;/span&gt;</w:t>
            </w:r>
          </w:p>
          <w:p w14:paraId="7CF79190" w14:textId="77777777" w:rsidR="00C97F73" w:rsidRPr="00C97F73" w:rsidRDefault="00C97F73" w:rsidP="00C97F73">
            <w:r w:rsidRPr="00C97F73">
              <w:t>        &lt;span style="font-family: Arial;"&gt;Arial&lt;/span&gt;</w:t>
            </w:r>
          </w:p>
          <w:p w14:paraId="409836E0" w14:textId="77777777" w:rsidR="00C97F73" w:rsidRPr="00C97F73" w:rsidRDefault="00C97F73" w:rsidP="00C97F73">
            <w:r w:rsidRPr="00C97F73">
              <w:t>        &lt;span style="font-family: Gabriola;"&gt;Gabriola&lt;/span&gt;</w:t>
            </w:r>
          </w:p>
          <w:p w14:paraId="2A7E0911" w14:textId="77777777" w:rsidR="00C97F73" w:rsidRPr="00C97F73" w:rsidRDefault="00C97F73" w:rsidP="00C97F73">
            <w:r w:rsidRPr="00C97F73">
              <w:t>        &lt;span style="font-family: Broadway;"&gt;Broadway&lt;/span&gt;</w:t>
            </w:r>
          </w:p>
          <w:p w14:paraId="402E94E9" w14:textId="77777777" w:rsidR="00C97F73" w:rsidRPr="00C97F73" w:rsidRDefault="00C97F73" w:rsidP="00C97F73">
            <w:r w:rsidRPr="00C97F73">
              <w:t>    &lt;/p&gt;</w:t>
            </w:r>
          </w:p>
          <w:p w14:paraId="56139046" w14:textId="77777777" w:rsidR="00C97F73" w:rsidRPr="00C97F73" w:rsidRDefault="00C97F73" w:rsidP="00C97F73">
            <w:r w:rsidRPr="00C97F73">
              <w:t xml:space="preserve">    &lt;h2 style="font-family: </w:t>
            </w:r>
            <w:r w:rsidRPr="00C97F73">
              <w:t>楷体</w:t>
            </w:r>
            <w:r w:rsidRPr="00C97F73">
              <w:t xml:space="preserve">, sans-serif; color: #009; text-shadow: 2px </w:t>
            </w:r>
            <w:proofErr w:type="spellStart"/>
            <w:r w:rsidRPr="00C97F73">
              <w:t>2px</w:t>
            </w:r>
            <w:proofErr w:type="spellEnd"/>
            <w:r w:rsidRPr="00C97F73">
              <w:t xml:space="preserve"> </w:t>
            </w:r>
            <w:proofErr w:type="spellStart"/>
            <w:r w:rsidRPr="00C97F73">
              <w:t>2px</w:t>
            </w:r>
            <w:proofErr w:type="spellEnd"/>
            <w:r w:rsidRPr="00C97F73">
              <w:t xml:space="preserve"> #606060;"&gt;</w:t>
            </w:r>
            <w:r w:rsidRPr="00C97F73">
              <w:t>字号展示</w:t>
            </w:r>
            <w:r w:rsidRPr="00C97F73">
              <w:t>&lt;/h2&gt;</w:t>
            </w:r>
          </w:p>
          <w:p w14:paraId="4792C145" w14:textId="77777777" w:rsidR="00C97F73" w:rsidRPr="00C97F73" w:rsidRDefault="00C97F73" w:rsidP="00C97F73">
            <w:r w:rsidRPr="00C97F73">
              <w:t xml:space="preserve">    &lt;p style="font-family: </w:t>
            </w:r>
            <w:r w:rsidRPr="00C97F73">
              <w:t>黑体</w:t>
            </w:r>
            <w:r w:rsidRPr="00C97F73">
              <w:t>;"&gt;</w:t>
            </w:r>
          </w:p>
          <w:p w14:paraId="640D46DC" w14:textId="77777777" w:rsidR="00C97F73" w:rsidRPr="00C97F73" w:rsidRDefault="00C97F73" w:rsidP="00C97F73">
            <w:r w:rsidRPr="00C97F73">
              <w:t>        &lt;span style="font-size: 36px;"&gt;36</w:t>
            </w:r>
            <w:r w:rsidRPr="00C97F73">
              <w:t>像素</w:t>
            </w:r>
            <w:r w:rsidRPr="00C97F73">
              <w:t>&lt;/span&gt;</w:t>
            </w:r>
          </w:p>
          <w:p w14:paraId="6C645B1B" w14:textId="77777777" w:rsidR="00C97F73" w:rsidRPr="00C97F73" w:rsidRDefault="00C97F73" w:rsidP="00C97F73">
            <w:r w:rsidRPr="00C97F73">
              <w:t>        &lt;span style="font-size: 28px;"&gt;28</w:t>
            </w:r>
            <w:r w:rsidRPr="00C97F73">
              <w:t>像素</w:t>
            </w:r>
            <w:r w:rsidRPr="00C97F73">
              <w:t>&lt;/span&gt;</w:t>
            </w:r>
          </w:p>
          <w:p w14:paraId="61081E4E" w14:textId="77777777" w:rsidR="00C97F73" w:rsidRPr="00C97F73" w:rsidRDefault="00C97F73" w:rsidP="00C97F73">
            <w:r w:rsidRPr="00C97F73">
              <w:t>        &lt;span style="font-size: 20px;"&gt;20</w:t>
            </w:r>
            <w:r w:rsidRPr="00C97F73">
              <w:t>像素</w:t>
            </w:r>
            <w:r w:rsidRPr="00C97F73">
              <w:t>&lt;/span&gt;</w:t>
            </w:r>
          </w:p>
          <w:p w14:paraId="0F7F8E26" w14:textId="77777777" w:rsidR="00C97F73" w:rsidRPr="00C97F73" w:rsidRDefault="00C97F73" w:rsidP="00C97F73">
            <w:r w:rsidRPr="00C97F73">
              <w:t>        &lt;span style="font-size: 12px;"&gt;12</w:t>
            </w:r>
            <w:r w:rsidRPr="00C97F73">
              <w:t>像素</w:t>
            </w:r>
            <w:r w:rsidRPr="00C97F73">
              <w:t>&lt;/span&gt;</w:t>
            </w:r>
          </w:p>
          <w:p w14:paraId="2B7D0C4A" w14:textId="77777777" w:rsidR="00C97F73" w:rsidRPr="00C97F73" w:rsidRDefault="00C97F73" w:rsidP="00C97F73">
            <w:r w:rsidRPr="00C97F73">
              <w:t>    &lt;/p&gt;</w:t>
            </w:r>
          </w:p>
          <w:p w14:paraId="774D4D78" w14:textId="77777777" w:rsidR="00C97F73" w:rsidRPr="00C97F73" w:rsidRDefault="00C97F73" w:rsidP="00C97F73">
            <w:r w:rsidRPr="00C97F73">
              <w:t xml:space="preserve">    &lt;h2 style="font-family: </w:t>
            </w:r>
            <w:r w:rsidRPr="00C97F73">
              <w:t>楷体</w:t>
            </w:r>
            <w:r w:rsidRPr="00C97F73">
              <w:t xml:space="preserve">, sans-serif; color: #009; text-shadow: 2px </w:t>
            </w:r>
            <w:proofErr w:type="spellStart"/>
            <w:r w:rsidRPr="00C97F73">
              <w:t>2px</w:t>
            </w:r>
            <w:proofErr w:type="spellEnd"/>
            <w:r w:rsidRPr="00C97F73">
              <w:t xml:space="preserve"> </w:t>
            </w:r>
            <w:proofErr w:type="spellStart"/>
            <w:r w:rsidRPr="00C97F73">
              <w:t>2px</w:t>
            </w:r>
            <w:proofErr w:type="spellEnd"/>
            <w:r w:rsidRPr="00C97F73">
              <w:t xml:space="preserve"> #606060;"&gt;</w:t>
            </w:r>
            <w:r w:rsidRPr="00C97F73">
              <w:t>粗细展示</w:t>
            </w:r>
            <w:r w:rsidRPr="00C97F73">
              <w:t>&lt;/h2&gt;</w:t>
            </w:r>
          </w:p>
          <w:p w14:paraId="6BA1E595" w14:textId="77777777" w:rsidR="00C97F73" w:rsidRPr="00C97F73" w:rsidRDefault="00C97F73" w:rsidP="00C97F73">
            <w:r w:rsidRPr="00C97F73">
              <w:t>    &lt;p style="font-weight: 200;"&gt;</w:t>
            </w:r>
            <w:r w:rsidRPr="00C97F73">
              <w:t>细体：将</w:t>
            </w:r>
            <w:r w:rsidRPr="00C97F73">
              <w:t>font-weight</w:t>
            </w:r>
            <w:r w:rsidRPr="00C97F73">
              <w:t>设置为</w:t>
            </w:r>
            <w:r w:rsidRPr="00C97F73">
              <w:t>200&lt;/p&gt;</w:t>
            </w:r>
          </w:p>
          <w:p w14:paraId="3CF18209" w14:textId="77777777" w:rsidR="00C97F73" w:rsidRPr="00C97F73" w:rsidRDefault="00C97F73" w:rsidP="00C97F73">
            <w:r w:rsidRPr="00C97F73">
              <w:t>    &lt;p style="font-weight: normal;"&gt;</w:t>
            </w:r>
            <w:r w:rsidRPr="00C97F73">
              <w:t>标准：不设置</w:t>
            </w:r>
            <w:r w:rsidRPr="00C97F73">
              <w:t>font-weight</w:t>
            </w:r>
            <w:r w:rsidRPr="00C97F73">
              <w:t>或将其设置为</w:t>
            </w:r>
            <w:r w:rsidRPr="00C97F73">
              <w:t>normal</w:t>
            </w:r>
            <w:r w:rsidRPr="00C97F73">
              <w:t>或</w:t>
            </w:r>
            <w:r w:rsidRPr="00C97F73">
              <w:t>400&lt;/p&gt;</w:t>
            </w:r>
          </w:p>
          <w:p w14:paraId="18166552" w14:textId="77777777" w:rsidR="00C97F73" w:rsidRPr="00C97F73" w:rsidRDefault="00C97F73" w:rsidP="00C97F73">
            <w:r w:rsidRPr="00C97F73">
              <w:t>    &lt;p style="font-weight: bold;"&gt;</w:t>
            </w:r>
            <w:r w:rsidRPr="00C97F73">
              <w:t>粗体：将</w:t>
            </w:r>
            <w:r w:rsidRPr="00C97F73">
              <w:t>font-weight</w:t>
            </w:r>
            <w:r w:rsidRPr="00C97F73">
              <w:t>设置为</w:t>
            </w:r>
            <w:r w:rsidRPr="00C97F73">
              <w:t>bold</w:t>
            </w:r>
            <w:r w:rsidRPr="00C97F73">
              <w:t>或</w:t>
            </w:r>
            <w:r w:rsidRPr="00C97F73">
              <w:t>700&lt;/p&gt;</w:t>
            </w:r>
          </w:p>
          <w:p w14:paraId="2E39AA4C" w14:textId="77777777" w:rsidR="00C97F73" w:rsidRPr="00C97F73" w:rsidRDefault="00C97F73" w:rsidP="00C97F73">
            <w:r w:rsidRPr="00C97F73">
              <w:t xml:space="preserve">    &lt;h2 style="font-family: </w:t>
            </w:r>
            <w:r w:rsidRPr="00C97F73">
              <w:t>楷体</w:t>
            </w:r>
            <w:r w:rsidRPr="00C97F73">
              <w:t xml:space="preserve">, sans-serif; color: #009; text-shadow: 2px </w:t>
            </w:r>
            <w:proofErr w:type="spellStart"/>
            <w:r w:rsidRPr="00C97F73">
              <w:t>2px</w:t>
            </w:r>
            <w:proofErr w:type="spellEnd"/>
            <w:r w:rsidRPr="00C97F73">
              <w:t xml:space="preserve"> </w:t>
            </w:r>
            <w:proofErr w:type="spellStart"/>
            <w:r w:rsidRPr="00C97F73">
              <w:t>2px</w:t>
            </w:r>
            <w:proofErr w:type="spellEnd"/>
            <w:r w:rsidRPr="00C97F73">
              <w:t xml:space="preserve"> #606060;"&gt;</w:t>
            </w:r>
            <w:r w:rsidRPr="00C97F73">
              <w:t>装饰展示</w:t>
            </w:r>
            <w:r w:rsidRPr="00C97F73">
              <w:t>&lt;/h2&gt;</w:t>
            </w:r>
          </w:p>
          <w:p w14:paraId="7546DF3A" w14:textId="77777777" w:rsidR="00C97F73" w:rsidRPr="00C97F73" w:rsidRDefault="00C97F73" w:rsidP="00C97F73">
            <w:r w:rsidRPr="00C97F73">
              <w:t>    &lt;p&gt;</w:t>
            </w:r>
          </w:p>
          <w:p w14:paraId="3AEEA80F" w14:textId="77777777" w:rsidR="00C97F73" w:rsidRPr="00C97F73" w:rsidRDefault="00C97F73" w:rsidP="00C97F73">
            <w:r w:rsidRPr="00C97F73">
              <w:t>        &lt;span style="text-decoration: underline; color: red;"&gt;</w:t>
            </w:r>
            <w:r w:rsidRPr="00C97F73">
              <w:t>下划线：红色</w:t>
            </w:r>
            <w:r w:rsidRPr="00C97F73">
              <w:t>&lt;/span&gt;</w:t>
            </w:r>
          </w:p>
          <w:p w14:paraId="70B2282E" w14:textId="77777777" w:rsidR="00C97F73" w:rsidRPr="00C97F73" w:rsidRDefault="00C97F73" w:rsidP="00C97F73">
            <w:r w:rsidRPr="00C97F73">
              <w:t>        &lt;span style="text-decoration: overline; color: green; text-decoration-style: dotted;"&gt;</w:t>
            </w:r>
            <w:r w:rsidRPr="00C97F73">
              <w:t>上划线：绿色点状</w:t>
            </w:r>
            <w:r w:rsidRPr="00C97F73">
              <w:t>&lt;/span&gt;</w:t>
            </w:r>
          </w:p>
          <w:p w14:paraId="7DBC59A7" w14:textId="77777777" w:rsidR="00C97F73" w:rsidRPr="00C97F73" w:rsidRDefault="00C97F73" w:rsidP="00C97F73">
            <w:r w:rsidRPr="00C97F73">
              <w:lastRenderedPageBreak/>
              <w:t>        &lt;span style="text-decoration: line-through; color: blue; text-decoration-style: double;"&gt;</w:t>
            </w:r>
            <w:r w:rsidRPr="00C97F73">
              <w:t>删除线：蓝色双线</w:t>
            </w:r>
            <w:r w:rsidRPr="00C97F73">
              <w:t>&lt;/span&gt;</w:t>
            </w:r>
          </w:p>
          <w:p w14:paraId="3DC86011" w14:textId="77777777" w:rsidR="00C97F73" w:rsidRPr="00C97F73" w:rsidRDefault="00C97F73" w:rsidP="00C97F73">
            <w:r w:rsidRPr="00C97F73">
              <w:t>    &lt;/p&gt;</w:t>
            </w:r>
          </w:p>
          <w:p w14:paraId="4B1A4484" w14:textId="77777777" w:rsidR="00C97F73" w:rsidRPr="00C97F73" w:rsidRDefault="00C97F73" w:rsidP="00C97F73">
            <w:r w:rsidRPr="00C97F73">
              <w:t>    &lt;p&gt;</w:t>
            </w:r>
          </w:p>
          <w:p w14:paraId="49C35BB6" w14:textId="77777777" w:rsidR="00C97F73" w:rsidRPr="00C97F73" w:rsidRDefault="00C97F73" w:rsidP="00C97F73">
            <w:r w:rsidRPr="00C97F73">
              <w:t xml:space="preserve">        &lt;span style="font-family: </w:t>
            </w:r>
            <w:r w:rsidRPr="00C97F73">
              <w:t>黑体</w:t>
            </w:r>
            <w:r w:rsidRPr="00C97F73">
              <w:t>; font-size: 20px; color: green; font-style: italic;"&gt;</w:t>
            </w:r>
            <w:r w:rsidRPr="00C97F73">
              <w:t>黑体、</w:t>
            </w:r>
            <w:r w:rsidRPr="00C97F73">
              <w:t>20</w:t>
            </w:r>
            <w:r w:rsidRPr="00C97F73">
              <w:t>像素、绿色、斜体样式</w:t>
            </w:r>
            <w:r w:rsidRPr="00C97F73">
              <w:t>&lt;/span&gt;</w:t>
            </w:r>
          </w:p>
          <w:p w14:paraId="66A23433" w14:textId="77777777" w:rsidR="00C97F73" w:rsidRPr="00C97F73" w:rsidRDefault="00C97F73" w:rsidP="00C97F73">
            <w:r w:rsidRPr="00C97F73">
              <w:t>    &lt;/p&gt;</w:t>
            </w:r>
          </w:p>
          <w:p w14:paraId="77B9759F" w14:textId="77777777" w:rsidR="00C97F73" w:rsidRPr="00C97F73" w:rsidRDefault="00C97F73" w:rsidP="00C97F73">
            <w:r w:rsidRPr="00C97F73">
              <w:t xml:space="preserve">    &lt;p style="font-size: 20px; text-shadow: 1px </w:t>
            </w:r>
            <w:proofErr w:type="spellStart"/>
            <w:r w:rsidRPr="00C97F73">
              <w:t>1px</w:t>
            </w:r>
            <w:proofErr w:type="spellEnd"/>
            <w:r w:rsidRPr="00C97F73">
              <w:t xml:space="preserve"> </w:t>
            </w:r>
            <w:proofErr w:type="spellStart"/>
            <w:r w:rsidRPr="00C97F73">
              <w:t>1px</w:t>
            </w:r>
            <w:proofErr w:type="spellEnd"/>
            <w:r w:rsidRPr="00C97F73">
              <w:t xml:space="preserve"> #101010; color: pink;"&gt;</w:t>
            </w:r>
            <w:r w:rsidRPr="00C97F73">
              <w:t>作者：</w:t>
            </w:r>
            <w:r w:rsidRPr="00C97F73">
              <w:t>202435710252</w:t>
            </w:r>
            <w:r w:rsidRPr="00C97F73">
              <w:t>钟润柯</w:t>
            </w:r>
            <w:r w:rsidRPr="00C97F73">
              <w:t>&lt;/p&gt;</w:t>
            </w:r>
          </w:p>
          <w:p w14:paraId="20E24096" w14:textId="77777777" w:rsidR="00C97F73" w:rsidRPr="00C97F73" w:rsidRDefault="00C97F73" w:rsidP="00C97F73">
            <w:r w:rsidRPr="00C97F73">
              <w:t>&lt;/body&gt;</w:t>
            </w:r>
          </w:p>
          <w:p w14:paraId="22D47CA8" w14:textId="77777777" w:rsidR="00C97F73" w:rsidRPr="00C97F73" w:rsidRDefault="00C97F73" w:rsidP="00C97F73">
            <w:r w:rsidRPr="00C97F73">
              <w:t>&lt;/html&gt;</w:t>
            </w:r>
          </w:p>
          <w:p w14:paraId="32E08628" w14:textId="77777777" w:rsidR="00C97F73" w:rsidRDefault="00C97F73" w:rsidP="00A65EB7"/>
        </w:tc>
      </w:tr>
    </w:tbl>
    <w:p w14:paraId="2872AF6B" w14:textId="18A5CB3E" w:rsidR="00A65EB7" w:rsidRDefault="00C97F73" w:rsidP="00A65EB7">
      <w:r>
        <w:rPr>
          <w:noProof/>
        </w:rPr>
        <w:lastRenderedPageBreak/>
        <w:drawing>
          <wp:inline distT="0" distB="0" distL="0" distR="0" wp14:anchorId="2B72CF5C" wp14:editId="218EAE21">
            <wp:extent cx="5274310" cy="3832860"/>
            <wp:effectExtent l="0" t="0" r="2540" b="0"/>
            <wp:docPr id="613868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68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2001" w14:textId="4E203F7E" w:rsidR="00C97F73" w:rsidRPr="00EB3C73" w:rsidRDefault="00C97F73" w:rsidP="00A65EB7">
      <w:pPr>
        <w:rPr>
          <w:rFonts w:hint="eastAsia"/>
        </w:rPr>
      </w:pPr>
      <w:r>
        <w:rPr>
          <w:rFonts w:hint="eastAsia"/>
        </w:rPr>
        <w:t>圆满完成</w:t>
      </w:r>
    </w:p>
    <w:p w14:paraId="36DBFAB2" w14:textId="05942A8F" w:rsidR="00771853" w:rsidRPr="00804C1E" w:rsidRDefault="00771853" w:rsidP="00771853">
      <w:pPr>
        <w:rPr>
          <w:b/>
          <w:sz w:val="28"/>
        </w:rPr>
      </w:pPr>
      <w:r w:rsidRPr="00804C1E">
        <w:rPr>
          <w:rFonts w:hint="eastAsia"/>
          <w:b/>
          <w:sz w:val="28"/>
        </w:rPr>
        <w:t>任务</w:t>
      </w:r>
      <w:r>
        <w:rPr>
          <w:rFonts w:hint="eastAsia"/>
          <w:b/>
          <w:sz w:val="28"/>
        </w:rPr>
        <w:t>B</w:t>
      </w:r>
      <w:r w:rsidRPr="00804C1E">
        <w:rPr>
          <w:rFonts w:hint="eastAsia"/>
          <w:b/>
          <w:sz w:val="28"/>
        </w:rPr>
        <w:t>、</w:t>
      </w:r>
      <w:r w:rsidR="0074756A" w:rsidRPr="0074756A">
        <w:rPr>
          <w:rFonts w:hint="eastAsia"/>
          <w:b/>
          <w:bCs/>
          <w:sz w:val="28"/>
          <w:szCs w:val="21"/>
        </w:rPr>
        <w:t>CSS</w:t>
      </w:r>
      <w:r w:rsidR="0074756A" w:rsidRPr="0074756A">
        <w:rPr>
          <w:rFonts w:hint="eastAsia"/>
          <w:b/>
          <w:bCs/>
          <w:sz w:val="28"/>
          <w:szCs w:val="21"/>
        </w:rPr>
        <w:t>段落间距及图文对齐</w:t>
      </w:r>
    </w:p>
    <w:p w14:paraId="6F112A3B" w14:textId="2DFA1033" w:rsidR="00771853" w:rsidRDefault="00771853" w:rsidP="00771853">
      <w:r>
        <w:rPr>
          <w:rFonts w:hint="eastAsia"/>
        </w:rPr>
        <w:t>要求与任务</w:t>
      </w:r>
      <w:r>
        <w:rPr>
          <w:rFonts w:hint="eastAsia"/>
        </w:rPr>
        <w:t>A</w:t>
      </w:r>
      <w:r>
        <w:rPr>
          <w:rFonts w:hint="eastAsia"/>
        </w:rPr>
        <w:t>相同</w:t>
      </w:r>
      <w:r w:rsidR="00A84878">
        <w:rPr>
          <w:rFonts w:hint="eastAsia"/>
        </w:rPr>
        <w:t>——同样记得先删除这些文字哦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F73" w14:paraId="2F64C524" w14:textId="77777777" w:rsidTr="00C97F73">
        <w:tc>
          <w:tcPr>
            <w:tcW w:w="8296" w:type="dxa"/>
          </w:tcPr>
          <w:p w14:paraId="73AE927A" w14:textId="77777777" w:rsidR="00C97F73" w:rsidRPr="00C97F73" w:rsidRDefault="00C97F73" w:rsidP="00C97F73">
            <w:r w:rsidRPr="00C97F73">
              <w:t>&lt;!DOCTYPE html&gt;</w:t>
            </w:r>
          </w:p>
          <w:p w14:paraId="0B365539" w14:textId="77777777" w:rsidR="00C97F73" w:rsidRPr="00C97F73" w:rsidRDefault="00C97F73" w:rsidP="00C97F73">
            <w:r w:rsidRPr="00C97F73">
              <w:t>&lt;html lang="</w:t>
            </w:r>
            <w:proofErr w:type="spellStart"/>
            <w:r w:rsidRPr="00C97F73">
              <w:t>en</w:t>
            </w:r>
            <w:proofErr w:type="spellEnd"/>
            <w:r w:rsidRPr="00C97F73">
              <w:t>"&gt;</w:t>
            </w:r>
          </w:p>
          <w:p w14:paraId="3E702BC5" w14:textId="77777777" w:rsidR="00C97F73" w:rsidRPr="00C97F73" w:rsidRDefault="00C97F73" w:rsidP="00C97F73">
            <w:r w:rsidRPr="00C97F73">
              <w:t>&lt;head&gt;</w:t>
            </w:r>
          </w:p>
          <w:p w14:paraId="704C0A04" w14:textId="77777777" w:rsidR="00C97F73" w:rsidRPr="00C97F73" w:rsidRDefault="00C97F73" w:rsidP="00C97F73">
            <w:r w:rsidRPr="00C97F73">
              <w:t>    &lt;meta charset="UTF-8"&gt;</w:t>
            </w:r>
          </w:p>
          <w:p w14:paraId="30293969" w14:textId="77777777" w:rsidR="00C97F73" w:rsidRPr="00C97F73" w:rsidRDefault="00C97F73" w:rsidP="00C97F73">
            <w:r w:rsidRPr="00C97F73">
              <w:t>    &lt;meta name="viewport" content="width=device-width, initial-scale=1.0"&gt;</w:t>
            </w:r>
          </w:p>
          <w:p w14:paraId="388C31A9" w14:textId="77777777" w:rsidR="00C97F73" w:rsidRPr="00C97F73" w:rsidRDefault="00C97F73" w:rsidP="00C97F73">
            <w:r w:rsidRPr="00C97F73">
              <w:t>    &lt;title&gt;</w:t>
            </w:r>
            <w:r w:rsidRPr="00C97F73">
              <w:t>钟润柯</w:t>
            </w:r>
            <w:r w:rsidRPr="00C97F73">
              <w:t>B&lt;/title&gt;</w:t>
            </w:r>
          </w:p>
          <w:p w14:paraId="7559E2EE" w14:textId="77777777" w:rsidR="00C97F73" w:rsidRPr="00C97F73" w:rsidRDefault="00C97F73" w:rsidP="00C97F73">
            <w:r w:rsidRPr="00C97F73">
              <w:t>    &lt;style type="text/</w:t>
            </w:r>
            <w:proofErr w:type="spellStart"/>
            <w:r w:rsidRPr="00C97F73">
              <w:t>css</w:t>
            </w:r>
            <w:proofErr w:type="spellEnd"/>
            <w:r w:rsidRPr="00C97F73">
              <w:t>"&gt;</w:t>
            </w:r>
          </w:p>
          <w:p w14:paraId="1463A9B1" w14:textId="77777777" w:rsidR="00C97F73" w:rsidRPr="00C97F73" w:rsidRDefault="00C97F73" w:rsidP="00C97F73">
            <w:r w:rsidRPr="00C97F73">
              <w:t>        h2 { font-family: "</w:t>
            </w:r>
            <w:r w:rsidRPr="00C97F73">
              <w:t>楷体</w:t>
            </w:r>
            <w:r w:rsidRPr="00C97F73">
              <w:t>";font-size: 24px;}</w:t>
            </w:r>
          </w:p>
          <w:p w14:paraId="4E71AE10" w14:textId="77777777" w:rsidR="00C97F73" w:rsidRPr="00C97F73" w:rsidRDefault="00C97F73" w:rsidP="00C97F73">
            <w:r w:rsidRPr="00C97F73">
              <w:lastRenderedPageBreak/>
              <w:t xml:space="preserve">        p </w:t>
            </w:r>
            <w:proofErr w:type="gramStart"/>
            <w:r w:rsidRPr="00C97F73">
              <w:t>{ background</w:t>
            </w:r>
            <w:proofErr w:type="gramEnd"/>
            <w:r w:rsidRPr="00C97F73">
              <w:t xml:space="preserve">-color: </w:t>
            </w:r>
            <w:proofErr w:type="spellStart"/>
            <w:r w:rsidRPr="00C97F73">
              <w:t>aliceblue</w:t>
            </w:r>
            <w:proofErr w:type="spellEnd"/>
            <w:r w:rsidRPr="00C97F73">
              <w:t>;}</w:t>
            </w:r>
          </w:p>
          <w:p w14:paraId="7A2F6F94" w14:textId="77777777" w:rsidR="00C97F73" w:rsidRPr="00C97F73" w:rsidRDefault="00C97F73" w:rsidP="00C97F73">
            <w:r w:rsidRPr="00C97F73">
              <w:t xml:space="preserve">        p </w:t>
            </w:r>
            <w:proofErr w:type="spellStart"/>
            <w:r w:rsidRPr="00C97F73">
              <w:t>zrk</w:t>
            </w:r>
            <w:proofErr w:type="spellEnd"/>
            <w:r w:rsidRPr="00C97F73">
              <w:t xml:space="preserve"> {</w:t>
            </w:r>
          </w:p>
          <w:p w14:paraId="08D883D2" w14:textId="77777777" w:rsidR="00C97F73" w:rsidRPr="00C97F73" w:rsidRDefault="00C97F73" w:rsidP="00C97F73">
            <w:r w:rsidRPr="00C97F73">
              <w:t>            color: blue;</w:t>
            </w:r>
          </w:p>
          <w:p w14:paraId="7545B6EC" w14:textId="77777777" w:rsidR="00C97F73" w:rsidRPr="00C97F73" w:rsidRDefault="00C97F73" w:rsidP="00C97F73">
            <w:r w:rsidRPr="00C97F73">
              <w:t>        }</w:t>
            </w:r>
          </w:p>
          <w:p w14:paraId="0E877F50" w14:textId="77777777" w:rsidR="00C97F73" w:rsidRPr="00C97F73" w:rsidRDefault="00C97F73" w:rsidP="00C97F73">
            <w:r w:rsidRPr="00C97F73">
              <w:t xml:space="preserve">        </w:t>
            </w:r>
            <w:proofErr w:type="gramStart"/>
            <w:r w:rsidRPr="00C97F73">
              <w:t>.zrk</w:t>
            </w:r>
            <w:proofErr w:type="gramEnd"/>
            <w:r w:rsidRPr="00C97F73">
              <w:t>100pc{line-height: 100%;}</w:t>
            </w:r>
          </w:p>
          <w:p w14:paraId="7F2BD209" w14:textId="77777777" w:rsidR="00C97F73" w:rsidRPr="00C97F73" w:rsidRDefault="00C97F73" w:rsidP="00C97F73">
            <w:r w:rsidRPr="00C97F73">
              <w:t xml:space="preserve">        </w:t>
            </w:r>
            <w:proofErr w:type="gramStart"/>
            <w:r w:rsidRPr="00C97F73">
              <w:t>.zrk</w:t>
            </w:r>
            <w:proofErr w:type="gramEnd"/>
            <w:r w:rsidRPr="00C97F73">
              <w:t>200pc{line-height: 200%;}</w:t>
            </w:r>
          </w:p>
          <w:p w14:paraId="4F25A964" w14:textId="77777777" w:rsidR="00C97F73" w:rsidRPr="00C97F73" w:rsidRDefault="00C97F73" w:rsidP="00C97F73">
            <w:r w:rsidRPr="00C97F73">
              <w:t xml:space="preserve">        </w:t>
            </w:r>
            <w:proofErr w:type="gramStart"/>
            <w:r w:rsidRPr="00C97F73">
              <w:t>.zrk</w:t>
            </w:r>
            <w:proofErr w:type="gramEnd"/>
            <w:r w:rsidRPr="00C97F73">
              <w:t>2x{line-height: 2;}</w:t>
            </w:r>
          </w:p>
          <w:p w14:paraId="72E0408F" w14:textId="77777777" w:rsidR="00C97F73" w:rsidRPr="00C97F73" w:rsidRDefault="00C97F73" w:rsidP="00C97F73">
            <w:r w:rsidRPr="00C97F73">
              <w:t xml:space="preserve">        </w:t>
            </w:r>
            <w:proofErr w:type="gramStart"/>
            <w:r w:rsidRPr="00C97F73">
              <w:t>.zrk</w:t>
            </w:r>
            <w:proofErr w:type="gramEnd"/>
            <w:r w:rsidRPr="00C97F73">
              <w:t>20px{line-height: 20px;}</w:t>
            </w:r>
          </w:p>
          <w:p w14:paraId="2019A8FC" w14:textId="77777777" w:rsidR="00C97F73" w:rsidRPr="00C97F73" w:rsidRDefault="00C97F73" w:rsidP="00C97F73">
            <w:r w:rsidRPr="00C97F73">
              <w:t xml:space="preserve">        </w:t>
            </w:r>
            <w:proofErr w:type="gramStart"/>
            <w:r w:rsidRPr="00C97F73">
              <w:t>p .zrk</w:t>
            </w:r>
            <w:proofErr w:type="gramEnd"/>
            <w:r w:rsidRPr="00C97F73">
              <w:t>1 {</w:t>
            </w:r>
          </w:p>
          <w:p w14:paraId="137488EB" w14:textId="77777777" w:rsidR="00C97F73" w:rsidRPr="00C97F73" w:rsidRDefault="00C97F73" w:rsidP="00C97F73">
            <w:r w:rsidRPr="00C97F73">
              <w:t>            word-spacing: normal;</w:t>
            </w:r>
          </w:p>
          <w:p w14:paraId="78B549C7" w14:textId="77777777" w:rsidR="00C97F73" w:rsidRPr="00C97F73" w:rsidRDefault="00C97F73" w:rsidP="00C97F73">
            <w:r w:rsidRPr="00C97F73">
              <w:t>            letter-spacing: normal;</w:t>
            </w:r>
          </w:p>
          <w:p w14:paraId="5DDC5027" w14:textId="77777777" w:rsidR="00C97F73" w:rsidRPr="00C97F73" w:rsidRDefault="00C97F73" w:rsidP="00C97F73">
            <w:r w:rsidRPr="00C97F73">
              <w:t>        }</w:t>
            </w:r>
          </w:p>
          <w:p w14:paraId="67FBC18E" w14:textId="77777777" w:rsidR="00C97F73" w:rsidRPr="00C97F73" w:rsidRDefault="00C97F73" w:rsidP="00C97F73">
            <w:r w:rsidRPr="00C97F73">
              <w:t xml:space="preserve">        </w:t>
            </w:r>
            <w:proofErr w:type="gramStart"/>
            <w:r w:rsidRPr="00C97F73">
              <w:t>p .zrk</w:t>
            </w:r>
            <w:proofErr w:type="gramEnd"/>
            <w:r w:rsidRPr="00C97F73">
              <w:t>2 {</w:t>
            </w:r>
          </w:p>
          <w:p w14:paraId="403D592D" w14:textId="77777777" w:rsidR="00C97F73" w:rsidRPr="00C97F73" w:rsidRDefault="00C97F73" w:rsidP="00C97F73">
            <w:r w:rsidRPr="00C97F73">
              <w:t>            word-spacing: 5px;</w:t>
            </w:r>
          </w:p>
          <w:p w14:paraId="0C92DF1B" w14:textId="77777777" w:rsidR="00C97F73" w:rsidRPr="00C97F73" w:rsidRDefault="00C97F73" w:rsidP="00C97F73">
            <w:r w:rsidRPr="00C97F73">
              <w:t>            letter-spacing: 2px;</w:t>
            </w:r>
          </w:p>
          <w:p w14:paraId="7985B46B" w14:textId="77777777" w:rsidR="00C97F73" w:rsidRPr="00C97F73" w:rsidRDefault="00C97F73" w:rsidP="00C97F73">
            <w:r w:rsidRPr="00C97F73">
              <w:t>        }</w:t>
            </w:r>
          </w:p>
          <w:p w14:paraId="1967741F" w14:textId="77777777" w:rsidR="00C97F73" w:rsidRPr="00C97F73" w:rsidRDefault="00C97F73" w:rsidP="00C97F73">
            <w:r w:rsidRPr="00C97F73">
              <w:t xml:space="preserve">        </w:t>
            </w:r>
            <w:proofErr w:type="gramStart"/>
            <w:r w:rsidRPr="00C97F73">
              <w:t>p .zrk</w:t>
            </w:r>
            <w:proofErr w:type="gramEnd"/>
            <w:r w:rsidRPr="00C97F73">
              <w:t>3 {</w:t>
            </w:r>
          </w:p>
          <w:p w14:paraId="30DE777E" w14:textId="77777777" w:rsidR="00C97F73" w:rsidRPr="00C97F73" w:rsidRDefault="00C97F73" w:rsidP="00C97F73">
            <w:r w:rsidRPr="00C97F73">
              <w:t>            word-spacing: 3px;</w:t>
            </w:r>
          </w:p>
          <w:p w14:paraId="619AF962" w14:textId="77777777" w:rsidR="00C97F73" w:rsidRPr="00C97F73" w:rsidRDefault="00C97F73" w:rsidP="00C97F73">
            <w:r w:rsidRPr="00C97F73">
              <w:t>            letter-spacing: -2px;</w:t>
            </w:r>
          </w:p>
          <w:p w14:paraId="115E11ED" w14:textId="77777777" w:rsidR="00C97F73" w:rsidRPr="00C97F73" w:rsidRDefault="00C97F73" w:rsidP="00C97F73">
            <w:r w:rsidRPr="00C97F73">
              <w:t>        }</w:t>
            </w:r>
          </w:p>
          <w:p w14:paraId="60E26519" w14:textId="77777777" w:rsidR="00C97F73" w:rsidRPr="00C97F73" w:rsidRDefault="00C97F73" w:rsidP="00C97F73">
            <w:r w:rsidRPr="00C97F73">
              <w:t>        #zrk {</w:t>
            </w:r>
          </w:p>
          <w:p w14:paraId="684D4C2B" w14:textId="77777777" w:rsidR="00C97F73" w:rsidRPr="00C97F73" w:rsidRDefault="00C97F73" w:rsidP="00C97F73">
            <w:r w:rsidRPr="00C97F73">
              <w:t xml:space="preserve">            font-size: 20px; text-shadow: 1px </w:t>
            </w:r>
            <w:proofErr w:type="spellStart"/>
            <w:r w:rsidRPr="00C97F73">
              <w:t>1px</w:t>
            </w:r>
            <w:proofErr w:type="spellEnd"/>
            <w:r w:rsidRPr="00C97F73">
              <w:t xml:space="preserve"> </w:t>
            </w:r>
            <w:proofErr w:type="spellStart"/>
            <w:r w:rsidRPr="00C97F73">
              <w:t>1px</w:t>
            </w:r>
            <w:proofErr w:type="spellEnd"/>
            <w:r w:rsidRPr="00C97F73">
              <w:t xml:space="preserve"> #101010; color: pink;</w:t>
            </w:r>
          </w:p>
          <w:p w14:paraId="786FF086" w14:textId="77777777" w:rsidR="00C97F73" w:rsidRPr="00C97F73" w:rsidRDefault="00C97F73" w:rsidP="00C97F73">
            <w:r w:rsidRPr="00C97F73">
              <w:t>        }</w:t>
            </w:r>
          </w:p>
          <w:p w14:paraId="796B3BE3" w14:textId="77777777" w:rsidR="00C97F73" w:rsidRPr="00C97F73" w:rsidRDefault="00C97F73" w:rsidP="00C97F73">
            <w:r w:rsidRPr="00C97F73">
              <w:t>    &lt;/style&gt;</w:t>
            </w:r>
          </w:p>
          <w:p w14:paraId="21E5735F" w14:textId="77777777" w:rsidR="00C97F73" w:rsidRPr="00C97F73" w:rsidRDefault="00C97F73" w:rsidP="00C97F73">
            <w:r w:rsidRPr="00C97F73">
              <w:t>&lt;/head&gt;</w:t>
            </w:r>
          </w:p>
          <w:p w14:paraId="7A87B962" w14:textId="77777777" w:rsidR="00C97F73" w:rsidRPr="00C97F73" w:rsidRDefault="00C97F73" w:rsidP="00C97F73">
            <w:r w:rsidRPr="00C97F73">
              <w:t>&lt;body&gt;</w:t>
            </w:r>
          </w:p>
          <w:p w14:paraId="43DFD572" w14:textId="77777777" w:rsidR="00C97F73" w:rsidRPr="00C97F73" w:rsidRDefault="00C97F73" w:rsidP="00C97F73">
            <w:r w:rsidRPr="00C97F73">
              <w:t>    &lt;h2&gt;</w:t>
            </w:r>
            <w:r w:rsidRPr="00C97F73">
              <w:t>段落行距设置</w:t>
            </w:r>
            <w:r w:rsidRPr="00C97F73">
              <w:t>&lt;/h2&gt;</w:t>
            </w:r>
          </w:p>
          <w:p w14:paraId="7D0C3F2B" w14:textId="77777777" w:rsidR="00C97F73" w:rsidRPr="00C97F73" w:rsidRDefault="00C97F73" w:rsidP="00C97F73">
            <w:r w:rsidRPr="00C97F73">
              <w:t>    &lt;p&gt;</w:t>
            </w:r>
          </w:p>
          <w:p w14:paraId="59E03CC5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  <w:r w:rsidRPr="00C97F73">
              <w:t>默认行高：</w:t>
            </w:r>
            <w:r w:rsidRPr="00C97F73">
              <w:t>&lt;/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</w:p>
          <w:p w14:paraId="0A883DFE" w14:textId="77777777" w:rsidR="00C97F73" w:rsidRPr="00C97F73" w:rsidRDefault="00C97F73" w:rsidP="00C97F73">
            <w:r w:rsidRPr="00C97F73">
              <w:t>        &lt;span&gt;</w:t>
            </w:r>
            <w:r w:rsidRPr="00C97F73">
              <w:t>大多数浏览器中，默认的行高度，大约是文字高度的</w:t>
            </w:r>
            <w:r w:rsidRPr="00C97F73">
              <w:t>110%</w:t>
            </w:r>
            <w:r w:rsidRPr="00C97F73">
              <w:t>到</w:t>
            </w:r>
            <w:r w:rsidRPr="00C97F73">
              <w:t>120%</w:t>
            </w:r>
            <w:r w:rsidRPr="00C97F73">
              <w:t>。</w:t>
            </w:r>
            <w:r w:rsidRPr="00C97F73">
              <w:t>&lt;/span&gt;</w:t>
            </w:r>
          </w:p>
          <w:p w14:paraId="27BEE662" w14:textId="77777777" w:rsidR="00C97F73" w:rsidRPr="00C97F73" w:rsidRDefault="00C97F73" w:rsidP="00C97F73">
            <w:r w:rsidRPr="00C97F73">
              <w:t>    &lt;/p&gt;</w:t>
            </w:r>
          </w:p>
          <w:p w14:paraId="6198FE6A" w14:textId="77777777" w:rsidR="00C97F73" w:rsidRPr="00C97F73" w:rsidRDefault="00C97F73" w:rsidP="00C97F73">
            <w:r w:rsidRPr="00C97F73">
              <w:t>    &lt;p class="zrk100pc"&gt;</w:t>
            </w:r>
          </w:p>
          <w:p w14:paraId="456506EB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zrk</w:t>
            </w:r>
            <w:proofErr w:type="spellEnd"/>
            <w:r w:rsidRPr="00C97F73">
              <w:t>&gt;100%</w:t>
            </w:r>
            <w:r w:rsidRPr="00C97F73">
              <w:t>行高：</w:t>
            </w:r>
            <w:r w:rsidRPr="00C97F73">
              <w:t>&lt;/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</w:p>
          <w:p w14:paraId="4FC73A1D" w14:textId="77777777" w:rsidR="00C97F73" w:rsidRPr="00C97F73" w:rsidRDefault="00C97F73" w:rsidP="00C97F73">
            <w:r w:rsidRPr="00C97F73">
              <w:t>        &lt;span&gt;</w:t>
            </w:r>
            <w:r w:rsidRPr="00C97F73">
              <w:t>这个段落被设置为</w:t>
            </w:r>
            <w:r w:rsidRPr="00C97F73">
              <w:t>100%</w:t>
            </w:r>
            <w:r w:rsidRPr="00C97F73">
              <w:t>的行高度</w:t>
            </w:r>
            <w:r w:rsidRPr="00C97F73">
              <w:t>——</w:t>
            </w:r>
            <w:r w:rsidRPr="00C97F73">
              <w:t>行的高度即文字的高度，稍显拥挤</w:t>
            </w:r>
            <w:r w:rsidRPr="00C97F73">
              <w:t>&lt;/span&gt;</w:t>
            </w:r>
          </w:p>
          <w:p w14:paraId="290D5516" w14:textId="77777777" w:rsidR="00C97F73" w:rsidRPr="00C97F73" w:rsidRDefault="00C97F73" w:rsidP="00C97F73">
            <w:r w:rsidRPr="00C97F73">
              <w:t>    &lt;/p&gt;</w:t>
            </w:r>
          </w:p>
          <w:p w14:paraId="7F85EBB4" w14:textId="77777777" w:rsidR="00C97F73" w:rsidRPr="00C97F73" w:rsidRDefault="00C97F73" w:rsidP="00C97F73">
            <w:r w:rsidRPr="00C97F73">
              <w:t>    &lt;p class="zrk200pc"&gt;</w:t>
            </w:r>
          </w:p>
          <w:p w14:paraId="4FB059DE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zrk</w:t>
            </w:r>
            <w:proofErr w:type="spellEnd"/>
            <w:r w:rsidRPr="00C97F73">
              <w:t>&gt;200%</w:t>
            </w:r>
            <w:r w:rsidRPr="00C97F73">
              <w:t>行高：</w:t>
            </w:r>
            <w:r w:rsidRPr="00C97F73">
              <w:t>&lt;/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</w:p>
          <w:p w14:paraId="3B746EB1" w14:textId="77777777" w:rsidR="00C97F73" w:rsidRPr="00C97F73" w:rsidRDefault="00C97F73" w:rsidP="00C97F73">
            <w:r w:rsidRPr="00C97F73">
              <w:t>        &lt;span&gt;</w:t>
            </w:r>
            <w:r w:rsidRPr="00C97F73">
              <w:t>这个段落的行高度被设置为</w:t>
            </w:r>
            <w:r w:rsidRPr="00C97F73">
              <w:t>200%</w:t>
            </w:r>
            <w:r w:rsidRPr="00C97F73">
              <w:t>，你会发现</w:t>
            </w:r>
            <w:r w:rsidRPr="00C97F73">
              <w:t>“line-height:200%”</w:t>
            </w:r>
            <w:r w:rsidRPr="00C97F73">
              <w:t>与</w:t>
            </w:r>
            <w:r w:rsidRPr="00C97F73">
              <w:t>“line-height:2”</w:t>
            </w:r>
            <w:r w:rsidRPr="00C97F73">
              <w:t>效果一样</w:t>
            </w:r>
            <w:r w:rsidRPr="00C97F73">
              <w:t>&lt;/span&gt;</w:t>
            </w:r>
          </w:p>
          <w:p w14:paraId="7CC75C5B" w14:textId="77777777" w:rsidR="00C97F73" w:rsidRPr="00C97F73" w:rsidRDefault="00C97F73" w:rsidP="00C97F73">
            <w:r w:rsidRPr="00C97F73">
              <w:t>    &lt;/p&gt;</w:t>
            </w:r>
          </w:p>
          <w:p w14:paraId="072F0A05" w14:textId="77777777" w:rsidR="00C97F73" w:rsidRPr="00C97F73" w:rsidRDefault="00C97F73" w:rsidP="00C97F73">
            <w:r w:rsidRPr="00C97F73">
              <w:t>    &lt;p class="zrk2x"&gt;</w:t>
            </w:r>
          </w:p>
          <w:p w14:paraId="32A01824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zrk</w:t>
            </w:r>
            <w:proofErr w:type="spellEnd"/>
            <w:r w:rsidRPr="00C97F73">
              <w:t>&gt;2</w:t>
            </w:r>
            <w:r w:rsidRPr="00C97F73">
              <w:t>倍行高：</w:t>
            </w:r>
            <w:r w:rsidRPr="00C97F73">
              <w:t>&lt;/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</w:p>
          <w:p w14:paraId="42CAEB01" w14:textId="77777777" w:rsidR="00C97F73" w:rsidRPr="00C97F73" w:rsidRDefault="00C97F73" w:rsidP="00C97F73">
            <w:r w:rsidRPr="00C97F73">
              <w:t>        &lt;span&gt;</w:t>
            </w:r>
            <w:r w:rsidRPr="00C97F73">
              <w:t>这个段落的行高度被设置为</w:t>
            </w:r>
            <w:r w:rsidRPr="00C97F73">
              <w:t>2</w:t>
            </w:r>
            <w:r w:rsidRPr="00C97F73">
              <w:t>，你会发现</w:t>
            </w:r>
            <w:r w:rsidRPr="00C97F73">
              <w:t>“line-height:2”</w:t>
            </w:r>
            <w:r w:rsidRPr="00C97F73">
              <w:t>与</w:t>
            </w:r>
            <w:r w:rsidRPr="00C97F73">
              <w:t>“line-height:200%”</w:t>
            </w:r>
            <w:r w:rsidRPr="00C97F73">
              <w:lastRenderedPageBreak/>
              <w:t>效果一样</w:t>
            </w:r>
            <w:r w:rsidRPr="00C97F73">
              <w:t>&lt;/span&gt;</w:t>
            </w:r>
          </w:p>
          <w:p w14:paraId="7DA65B9A" w14:textId="77777777" w:rsidR="00C97F73" w:rsidRPr="00C97F73" w:rsidRDefault="00C97F73" w:rsidP="00C97F73">
            <w:r w:rsidRPr="00C97F73">
              <w:t>    &lt;/p&gt;</w:t>
            </w:r>
          </w:p>
          <w:p w14:paraId="721525C4" w14:textId="77777777" w:rsidR="00C97F73" w:rsidRPr="00C97F73" w:rsidRDefault="00C97F73" w:rsidP="00C97F73">
            <w:r w:rsidRPr="00C97F73">
              <w:t>    &lt;p class="zrk20px"&gt;</w:t>
            </w:r>
          </w:p>
          <w:p w14:paraId="3056D61A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zrk</w:t>
            </w:r>
            <w:proofErr w:type="spellEnd"/>
            <w:r w:rsidRPr="00C97F73">
              <w:t>&gt;20</w:t>
            </w:r>
            <w:r w:rsidRPr="00C97F73">
              <w:t>像素行高：</w:t>
            </w:r>
            <w:r w:rsidRPr="00C97F73">
              <w:t>&lt;/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</w:p>
          <w:p w14:paraId="0E606DB4" w14:textId="77777777" w:rsidR="00C97F73" w:rsidRPr="00C97F73" w:rsidRDefault="00C97F73" w:rsidP="00C97F73">
            <w:r w:rsidRPr="00C97F73">
              <w:t>        &lt;span&gt;</w:t>
            </w:r>
            <w:r w:rsidRPr="00C97F73">
              <w:t>这个段落的行高度被设置为固定的</w:t>
            </w:r>
            <w:r w:rsidRPr="00C97F73">
              <w:t>20px</w:t>
            </w:r>
            <w:r w:rsidRPr="00C97F73">
              <w:t>（</w:t>
            </w:r>
            <w:proofErr w:type="spellStart"/>
            <w:r w:rsidRPr="00C97F73">
              <w:t>px</w:t>
            </w:r>
            <w:proofErr w:type="spellEnd"/>
            <w:r w:rsidRPr="00C97F73">
              <w:t>即</w:t>
            </w:r>
            <w:r w:rsidRPr="00C97F73">
              <w:t>pixel</w:t>
            </w:r>
            <w:r w:rsidRPr="00C97F73">
              <w:t>的简写，译为像素）。</w:t>
            </w:r>
            <w:r w:rsidRPr="00C97F73">
              <w:t>&lt;/span&gt;</w:t>
            </w:r>
          </w:p>
          <w:p w14:paraId="245D4618" w14:textId="77777777" w:rsidR="00C97F73" w:rsidRPr="00C97F73" w:rsidRDefault="00C97F73" w:rsidP="00C97F73">
            <w:r w:rsidRPr="00C97F73">
              <w:t>    &lt;/p&gt;</w:t>
            </w:r>
          </w:p>
          <w:p w14:paraId="2956C6EF" w14:textId="77777777" w:rsidR="00C97F73" w:rsidRPr="00C97F73" w:rsidRDefault="00C97F73" w:rsidP="00C97F73">
            <w:r w:rsidRPr="00C97F73">
              <w:t>    &lt;h2&gt;</w:t>
            </w:r>
            <w:r w:rsidRPr="00C97F73">
              <w:t>字词间距设置</w:t>
            </w:r>
            <w:r w:rsidRPr="00C97F73">
              <w:t>&lt;/h2&gt;</w:t>
            </w:r>
          </w:p>
          <w:p w14:paraId="011A8BDB" w14:textId="77777777" w:rsidR="00C97F73" w:rsidRPr="00C97F73" w:rsidRDefault="00C97F73" w:rsidP="00C97F73">
            <w:r w:rsidRPr="00C97F73">
              <w:t>    &lt;p&gt;</w:t>
            </w:r>
          </w:p>
          <w:p w14:paraId="7273F98B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  <w:r w:rsidRPr="00C97F73">
              <w:t>标准间距：</w:t>
            </w:r>
            <w:r w:rsidRPr="00C97F73">
              <w:t>&lt;/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</w:p>
          <w:p w14:paraId="6639310C" w14:textId="77777777" w:rsidR="00C97F73" w:rsidRPr="00C97F73" w:rsidRDefault="00C97F73" w:rsidP="00C97F73">
            <w:r w:rsidRPr="00C97F73">
              <w:t xml:space="preserve">        &lt;span class="zrk1"&gt;We are </w:t>
            </w:r>
            <w:proofErr w:type="spellStart"/>
            <w:r w:rsidRPr="00C97F73">
              <w:t>Chinese.We</w:t>
            </w:r>
            <w:proofErr w:type="spellEnd"/>
            <w:r w:rsidRPr="00C97F73">
              <w:t xml:space="preserve"> love our motherland&lt;/span&gt;</w:t>
            </w:r>
          </w:p>
          <w:p w14:paraId="3B1B7FC9" w14:textId="77777777" w:rsidR="00C97F73" w:rsidRPr="00C97F73" w:rsidRDefault="00C97F73" w:rsidP="00C97F73">
            <w:r w:rsidRPr="00C97F73">
              <w:t>    &lt;/p&gt;</w:t>
            </w:r>
          </w:p>
          <w:p w14:paraId="29022779" w14:textId="77777777" w:rsidR="00C97F73" w:rsidRPr="00C97F73" w:rsidRDefault="00C97F73" w:rsidP="00C97F73">
            <w:r w:rsidRPr="00C97F73">
              <w:t>    &lt;p&gt;</w:t>
            </w:r>
          </w:p>
          <w:p w14:paraId="52B1248C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  <w:r w:rsidRPr="00C97F73">
              <w:t>宽间距：</w:t>
            </w:r>
            <w:r w:rsidRPr="00C97F73">
              <w:t>&lt;/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</w:p>
          <w:p w14:paraId="70D3F5A9" w14:textId="77777777" w:rsidR="00C97F73" w:rsidRPr="00C97F73" w:rsidRDefault="00C97F73" w:rsidP="00C97F73">
            <w:r w:rsidRPr="00C97F73">
              <w:t xml:space="preserve">        &lt;span class="zrk2"&gt;We are </w:t>
            </w:r>
            <w:proofErr w:type="spellStart"/>
            <w:r w:rsidRPr="00C97F73">
              <w:t>Chinese.We</w:t>
            </w:r>
            <w:proofErr w:type="spellEnd"/>
            <w:r w:rsidRPr="00C97F73">
              <w:t xml:space="preserve"> love our motherland&lt;/span&gt;</w:t>
            </w:r>
          </w:p>
          <w:p w14:paraId="0E843654" w14:textId="77777777" w:rsidR="00C97F73" w:rsidRPr="00C97F73" w:rsidRDefault="00C97F73" w:rsidP="00C97F73">
            <w:r w:rsidRPr="00C97F73">
              <w:t>    &lt;/p&gt;</w:t>
            </w:r>
          </w:p>
          <w:p w14:paraId="0124F795" w14:textId="77777777" w:rsidR="00C97F73" w:rsidRPr="00C97F73" w:rsidRDefault="00C97F73" w:rsidP="00C97F73">
            <w:r w:rsidRPr="00C97F73">
              <w:t>    &lt;p&gt;</w:t>
            </w:r>
          </w:p>
          <w:p w14:paraId="023AB20D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  <w:r w:rsidRPr="00C97F73">
              <w:t>窄间距：</w:t>
            </w:r>
            <w:r w:rsidRPr="00C97F73">
              <w:t>&lt;/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</w:p>
          <w:p w14:paraId="20CD4291" w14:textId="77777777" w:rsidR="00C97F73" w:rsidRPr="00C97F73" w:rsidRDefault="00C97F73" w:rsidP="00C97F73">
            <w:r w:rsidRPr="00C97F73">
              <w:t xml:space="preserve">        &lt;span class="zrk3"&gt;We are </w:t>
            </w:r>
            <w:proofErr w:type="spellStart"/>
            <w:r w:rsidRPr="00C97F73">
              <w:t>Chinese.We</w:t>
            </w:r>
            <w:proofErr w:type="spellEnd"/>
            <w:r w:rsidRPr="00C97F73">
              <w:t xml:space="preserve"> love our motherland&lt;/span&gt;</w:t>
            </w:r>
          </w:p>
          <w:p w14:paraId="7D7F693B" w14:textId="77777777" w:rsidR="00C97F73" w:rsidRPr="00C97F73" w:rsidRDefault="00C97F73" w:rsidP="00C97F73">
            <w:r w:rsidRPr="00C97F73">
              <w:t>    &lt;/p&gt;</w:t>
            </w:r>
          </w:p>
          <w:p w14:paraId="1BF508F7" w14:textId="77777777" w:rsidR="00C97F73" w:rsidRPr="00C97F73" w:rsidRDefault="00C97F73" w:rsidP="00C97F73">
            <w:r w:rsidRPr="00C97F73">
              <w:t>    &lt;p id="</w:t>
            </w:r>
            <w:proofErr w:type="spellStart"/>
            <w:r w:rsidRPr="00C97F73">
              <w:t>zrk</w:t>
            </w:r>
            <w:proofErr w:type="spellEnd"/>
            <w:r w:rsidRPr="00C97F73">
              <w:t>"&gt;</w:t>
            </w:r>
            <w:r w:rsidRPr="00C97F73">
              <w:t>作者：</w:t>
            </w:r>
            <w:r w:rsidRPr="00C97F73">
              <w:t>202435710252</w:t>
            </w:r>
            <w:r w:rsidRPr="00C97F73">
              <w:t>钟润柯</w:t>
            </w:r>
            <w:r w:rsidRPr="00C97F73">
              <w:t>&lt;/p&gt;</w:t>
            </w:r>
          </w:p>
          <w:p w14:paraId="2265A5A7" w14:textId="77777777" w:rsidR="00C97F73" w:rsidRPr="00C97F73" w:rsidRDefault="00C97F73" w:rsidP="00C97F73">
            <w:r w:rsidRPr="00C97F73">
              <w:t>&lt;/body&gt;</w:t>
            </w:r>
          </w:p>
          <w:p w14:paraId="3090BACE" w14:textId="77777777" w:rsidR="00C97F73" w:rsidRPr="00C97F73" w:rsidRDefault="00C97F73" w:rsidP="00C97F73">
            <w:r w:rsidRPr="00C97F73">
              <w:t>&lt;/html&gt;</w:t>
            </w:r>
          </w:p>
          <w:p w14:paraId="78494EE6" w14:textId="77777777" w:rsidR="00C97F73" w:rsidRDefault="00C97F73" w:rsidP="00771853"/>
        </w:tc>
      </w:tr>
    </w:tbl>
    <w:p w14:paraId="008E1D3D" w14:textId="6CE4E502" w:rsidR="00771853" w:rsidRPr="00EB3C73" w:rsidRDefault="00C97F73" w:rsidP="00771853">
      <w:r>
        <w:rPr>
          <w:noProof/>
        </w:rPr>
        <w:lastRenderedPageBreak/>
        <w:drawing>
          <wp:inline distT="0" distB="0" distL="0" distR="0" wp14:anchorId="24326C06" wp14:editId="1EA7EB5D">
            <wp:extent cx="5274310" cy="3647440"/>
            <wp:effectExtent l="0" t="0" r="2540" b="0"/>
            <wp:docPr id="820741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41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D940" w14:textId="0AFAD7D1" w:rsidR="00771853" w:rsidRPr="00804C1E" w:rsidRDefault="00771853" w:rsidP="00771853">
      <w:pPr>
        <w:rPr>
          <w:b/>
          <w:sz w:val="28"/>
        </w:rPr>
      </w:pPr>
      <w:r w:rsidRPr="00804C1E">
        <w:rPr>
          <w:rFonts w:hint="eastAsia"/>
          <w:b/>
          <w:sz w:val="28"/>
        </w:rPr>
        <w:t>任务</w:t>
      </w:r>
      <w:r>
        <w:rPr>
          <w:rFonts w:hint="eastAsia"/>
          <w:b/>
          <w:sz w:val="28"/>
        </w:rPr>
        <w:t>C</w:t>
      </w:r>
      <w:r w:rsidRPr="00804C1E">
        <w:rPr>
          <w:rFonts w:hint="eastAsia"/>
          <w:b/>
          <w:sz w:val="28"/>
        </w:rPr>
        <w:t>、</w:t>
      </w:r>
      <w:r w:rsidR="0074756A" w:rsidRPr="0074756A">
        <w:rPr>
          <w:rFonts w:hint="eastAsia"/>
          <w:b/>
          <w:bCs/>
          <w:sz w:val="28"/>
          <w:szCs w:val="21"/>
        </w:rPr>
        <w:t>CSS</w:t>
      </w:r>
      <w:r w:rsidR="0074756A" w:rsidRPr="0074756A">
        <w:rPr>
          <w:rFonts w:hint="eastAsia"/>
          <w:b/>
          <w:bCs/>
          <w:sz w:val="28"/>
          <w:szCs w:val="21"/>
        </w:rPr>
        <w:t>段落文字、图像对齐处理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F73" w14:paraId="08F55165" w14:textId="77777777" w:rsidTr="00C97F73">
        <w:tc>
          <w:tcPr>
            <w:tcW w:w="8296" w:type="dxa"/>
          </w:tcPr>
          <w:p w14:paraId="7730E232" w14:textId="77777777" w:rsidR="00C97F73" w:rsidRPr="00C97F73" w:rsidRDefault="00C97F73" w:rsidP="00C97F73">
            <w:r w:rsidRPr="00C97F73">
              <w:lastRenderedPageBreak/>
              <w:t>&lt;!DOCTYPE html&gt;</w:t>
            </w:r>
          </w:p>
          <w:p w14:paraId="2962838A" w14:textId="77777777" w:rsidR="00C97F73" w:rsidRPr="00C97F73" w:rsidRDefault="00C97F73" w:rsidP="00C97F73">
            <w:r w:rsidRPr="00C97F73">
              <w:t>&lt;html lang="</w:t>
            </w:r>
            <w:proofErr w:type="spellStart"/>
            <w:r w:rsidRPr="00C97F73">
              <w:t>en</w:t>
            </w:r>
            <w:proofErr w:type="spellEnd"/>
            <w:r w:rsidRPr="00C97F73">
              <w:t>"&gt;</w:t>
            </w:r>
          </w:p>
          <w:p w14:paraId="435D03D9" w14:textId="77777777" w:rsidR="00C97F73" w:rsidRPr="00C97F73" w:rsidRDefault="00C97F73" w:rsidP="00C97F73">
            <w:r w:rsidRPr="00C97F73">
              <w:t>&lt;head&gt;</w:t>
            </w:r>
          </w:p>
          <w:p w14:paraId="626976F1" w14:textId="77777777" w:rsidR="00C97F73" w:rsidRPr="00C97F73" w:rsidRDefault="00C97F73" w:rsidP="00C97F73">
            <w:r w:rsidRPr="00C97F73">
              <w:t>    &lt;meta charset="UTF-8"&gt;</w:t>
            </w:r>
          </w:p>
          <w:p w14:paraId="0304F6F6" w14:textId="77777777" w:rsidR="00C97F73" w:rsidRPr="00C97F73" w:rsidRDefault="00C97F73" w:rsidP="00C97F73">
            <w:r w:rsidRPr="00C97F73">
              <w:t>    &lt;meta name="viewport" content="width=device-width, initial-scale=1.0"&gt;</w:t>
            </w:r>
          </w:p>
          <w:p w14:paraId="7082F50F" w14:textId="77777777" w:rsidR="00C97F73" w:rsidRPr="00C97F73" w:rsidRDefault="00C97F73" w:rsidP="00C97F73">
            <w:r w:rsidRPr="00C97F73">
              <w:t>    &lt;title&gt;</w:t>
            </w:r>
            <w:r w:rsidRPr="00C97F73">
              <w:t>钟润柯</w:t>
            </w:r>
            <w:r w:rsidRPr="00C97F73">
              <w:t>C&lt;/title&gt;</w:t>
            </w:r>
          </w:p>
          <w:p w14:paraId="6B003B68" w14:textId="77777777" w:rsidR="00C97F73" w:rsidRPr="00C97F73" w:rsidRDefault="00C97F73" w:rsidP="00C97F73">
            <w:r w:rsidRPr="00C97F73">
              <w:t xml:space="preserve">    &lt;link </w:t>
            </w:r>
            <w:proofErr w:type="spellStart"/>
            <w:r w:rsidRPr="00C97F73">
              <w:t>rel</w:t>
            </w:r>
            <w:proofErr w:type="spellEnd"/>
            <w:r w:rsidRPr="00C97F73">
              <w:t xml:space="preserve">="stylesheet" </w:t>
            </w:r>
            <w:proofErr w:type="spellStart"/>
            <w:r w:rsidRPr="00C97F73">
              <w:t>href</w:t>
            </w:r>
            <w:proofErr w:type="spellEnd"/>
            <w:r w:rsidRPr="00C97F73">
              <w:t>="zrk.css" type="text/</w:t>
            </w:r>
            <w:proofErr w:type="spellStart"/>
            <w:r w:rsidRPr="00C97F73">
              <w:t>css</w:t>
            </w:r>
            <w:proofErr w:type="spellEnd"/>
            <w:r w:rsidRPr="00C97F73">
              <w:t>"&gt;</w:t>
            </w:r>
          </w:p>
          <w:p w14:paraId="02F3F866" w14:textId="77777777" w:rsidR="00C97F73" w:rsidRPr="00C97F73" w:rsidRDefault="00C97F73" w:rsidP="00C97F73">
            <w:r w:rsidRPr="00C97F73">
              <w:t>&lt;/head&gt;</w:t>
            </w:r>
          </w:p>
          <w:p w14:paraId="648D1F05" w14:textId="77777777" w:rsidR="00C97F73" w:rsidRPr="00C97F73" w:rsidRDefault="00C97F73" w:rsidP="00C97F73">
            <w:r w:rsidRPr="00C97F73">
              <w:t>&lt;body&gt;</w:t>
            </w:r>
          </w:p>
          <w:p w14:paraId="14EBE4FA" w14:textId="77777777" w:rsidR="00C97F73" w:rsidRPr="00C97F73" w:rsidRDefault="00C97F73" w:rsidP="00C97F73">
            <w:r w:rsidRPr="00C97F73">
              <w:t>    &lt;h2&gt;</w:t>
            </w:r>
            <w:r w:rsidRPr="00C97F73">
              <w:t>段落内文字与图像横向对齐</w:t>
            </w:r>
            <w:r w:rsidRPr="00C97F73">
              <w:t>&lt;/h2&gt;</w:t>
            </w:r>
          </w:p>
          <w:p w14:paraId="38BC135A" w14:textId="77777777" w:rsidR="00C97F73" w:rsidRPr="00C97F73" w:rsidRDefault="00C97F73" w:rsidP="00C97F73">
            <w:r w:rsidRPr="00C97F73">
              <w:t>    &lt;p id="</w:t>
            </w:r>
            <w:proofErr w:type="spellStart"/>
            <w:r w:rsidRPr="00C97F73">
              <w:t>zrkleft</w:t>
            </w:r>
            <w:proofErr w:type="spellEnd"/>
            <w:r w:rsidRPr="00C97F73">
              <w:t>"&gt;</w:t>
            </w:r>
          </w:p>
          <w:p w14:paraId="223F36F1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  <w:r w:rsidRPr="00C97F73">
              <w:t>左对齐：</w:t>
            </w:r>
            <w:r w:rsidRPr="00C97F73">
              <w:t>&lt;/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</w:p>
          <w:p w14:paraId="6E2B8DD2" w14:textId="77777777" w:rsidR="00C97F73" w:rsidRPr="00C97F73" w:rsidRDefault="00C97F73" w:rsidP="00C97F73">
            <w:r w:rsidRPr="00C97F73">
              <w:t>        &lt;span&gt;</w:t>
            </w:r>
            <w:r w:rsidRPr="00C97F73">
              <w:t>人间岁月</w:t>
            </w:r>
            <w:r w:rsidRPr="00C97F73">
              <w:t>&lt;/span&gt;</w:t>
            </w:r>
          </w:p>
          <w:p w14:paraId="17EC9C11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img</w:t>
            </w:r>
            <w:proofErr w:type="spellEnd"/>
            <w:r w:rsidRPr="00C97F73">
              <w:t xml:space="preserve"> </w:t>
            </w:r>
            <w:proofErr w:type="spellStart"/>
            <w:r w:rsidRPr="00C97F73">
              <w:t>src</w:t>
            </w:r>
            <w:proofErr w:type="spellEnd"/>
            <w:r w:rsidRPr="00C97F73">
              <w:t>=</w:t>
            </w:r>
            <w:proofErr w:type="gramStart"/>
            <w:r w:rsidRPr="00C97F73">
              <w:t>"./</w:t>
            </w:r>
            <w:proofErr w:type="spellStart"/>
            <w:proofErr w:type="gramEnd"/>
            <w:r w:rsidRPr="00C97F73">
              <w:t>imageszrk</w:t>
            </w:r>
            <w:proofErr w:type="spellEnd"/>
            <w:r w:rsidRPr="00C97F73">
              <w:t>/</w:t>
            </w:r>
            <w:r w:rsidRPr="00C97F73">
              <w:t>踏青</w:t>
            </w:r>
            <w:r w:rsidRPr="00C97F73">
              <w:t>1.png" alt="" /&gt;</w:t>
            </w:r>
          </w:p>
          <w:p w14:paraId="6B2BE581" w14:textId="77777777" w:rsidR="00C97F73" w:rsidRPr="00C97F73" w:rsidRDefault="00C97F73" w:rsidP="00C97F73">
            <w:r w:rsidRPr="00C97F73">
              <w:t>        &lt;span&gt;</w:t>
            </w:r>
            <w:r w:rsidRPr="00C97F73">
              <w:t>最是四月天</w:t>
            </w:r>
            <w:r w:rsidRPr="00C97F73">
              <w:t>&lt;/span&gt;</w:t>
            </w:r>
          </w:p>
          <w:p w14:paraId="0E1081F3" w14:textId="77777777" w:rsidR="00C97F73" w:rsidRPr="00C97F73" w:rsidRDefault="00C97F73" w:rsidP="00C97F73">
            <w:r w:rsidRPr="00C97F73">
              <w:t>    &lt;/p&gt;</w:t>
            </w:r>
          </w:p>
          <w:p w14:paraId="2A55F2F6" w14:textId="77777777" w:rsidR="00C97F73" w:rsidRPr="00C97F73" w:rsidRDefault="00C97F73" w:rsidP="00C97F73">
            <w:r w:rsidRPr="00C97F73">
              <w:t>    &lt;p id="</w:t>
            </w:r>
            <w:proofErr w:type="spellStart"/>
            <w:r w:rsidRPr="00C97F73">
              <w:t>zrkcenter</w:t>
            </w:r>
            <w:proofErr w:type="spellEnd"/>
            <w:r w:rsidRPr="00C97F73">
              <w:t>"&gt;</w:t>
            </w:r>
          </w:p>
          <w:p w14:paraId="3E569D3C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  <w:r w:rsidRPr="00C97F73">
              <w:t>中对齐：</w:t>
            </w:r>
            <w:r w:rsidRPr="00C97F73">
              <w:t>&lt;/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</w:p>
          <w:p w14:paraId="1BDAE6C8" w14:textId="77777777" w:rsidR="00C97F73" w:rsidRPr="00C97F73" w:rsidRDefault="00C97F73" w:rsidP="00C97F73">
            <w:r w:rsidRPr="00C97F73">
              <w:t>        &lt;span&gt;</w:t>
            </w:r>
            <w:r w:rsidRPr="00C97F73">
              <w:t>人间岁月</w:t>
            </w:r>
            <w:r w:rsidRPr="00C97F73">
              <w:t>&lt;/span&gt;</w:t>
            </w:r>
          </w:p>
          <w:p w14:paraId="37D45448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img</w:t>
            </w:r>
            <w:proofErr w:type="spellEnd"/>
            <w:r w:rsidRPr="00C97F73">
              <w:t xml:space="preserve"> </w:t>
            </w:r>
            <w:proofErr w:type="spellStart"/>
            <w:r w:rsidRPr="00C97F73">
              <w:t>src</w:t>
            </w:r>
            <w:proofErr w:type="spellEnd"/>
            <w:r w:rsidRPr="00C97F73">
              <w:t>=</w:t>
            </w:r>
            <w:proofErr w:type="gramStart"/>
            <w:r w:rsidRPr="00C97F73">
              <w:t>"./</w:t>
            </w:r>
            <w:proofErr w:type="spellStart"/>
            <w:proofErr w:type="gramEnd"/>
            <w:r w:rsidRPr="00C97F73">
              <w:t>imageszrk</w:t>
            </w:r>
            <w:proofErr w:type="spellEnd"/>
            <w:r w:rsidRPr="00C97F73">
              <w:t>/</w:t>
            </w:r>
            <w:r w:rsidRPr="00C97F73">
              <w:t>踏青</w:t>
            </w:r>
            <w:r w:rsidRPr="00C97F73">
              <w:t>1.png" alt="" /&gt;</w:t>
            </w:r>
          </w:p>
          <w:p w14:paraId="67B22EE3" w14:textId="77777777" w:rsidR="00C97F73" w:rsidRPr="00C97F73" w:rsidRDefault="00C97F73" w:rsidP="00C97F73">
            <w:r w:rsidRPr="00C97F73">
              <w:t>        &lt;span&gt;</w:t>
            </w:r>
            <w:r w:rsidRPr="00C97F73">
              <w:t>最是四月天</w:t>
            </w:r>
            <w:r w:rsidRPr="00C97F73">
              <w:t>&lt;/span&gt;</w:t>
            </w:r>
          </w:p>
          <w:p w14:paraId="39BDA769" w14:textId="77777777" w:rsidR="00C97F73" w:rsidRPr="00C97F73" w:rsidRDefault="00C97F73" w:rsidP="00C97F73">
            <w:r w:rsidRPr="00C97F73">
              <w:t>    &lt;/p&gt;</w:t>
            </w:r>
          </w:p>
          <w:p w14:paraId="3BCC4508" w14:textId="77777777" w:rsidR="00C97F73" w:rsidRPr="00C97F73" w:rsidRDefault="00C97F73" w:rsidP="00C97F73">
            <w:r w:rsidRPr="00C97F73">
              <w:t>    &lt;p id="</w:t>
            </w:r>
            <w:proofErr w:type="spellStart"/>
            <w:r w:rsidRPr="00C97F73">
              <w:t>zrkright</w:t>
            </w:r>
            <w:proofErr w:type="spellEnd"/>
            <w:r w:rsidRPr="00C97F73">
              <w:t>"&gt;</w:t>
            </w:r>
          </w:p>
          <w:p w14:paraId="26810E3D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  <w:r w:rsidRPr="00C97F73">
              <w:t>右对齐：</w:t>
            </w:r>
            <w:r w:rsidRPr="00C97F73">
              <w:t>&lt;/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</w:p>
          <w:p w14:paraId="400BF4D4" w14:textId="77777777" w:rsidR="00C97F73" w:rsidRPr="00C97F73" w:rsidRDefault="00C97F73" w:rsidP="00C97F73">
            <w:r w:rsidRPr="00C97F73">
              <w:t>        &lt;span&gt;</w:t>
            </w:r>
            <w:r w:rsidRPr="00C97F73">
              <w:t>人间岁月</w:t>
            </w:r>
            <w:r w:rsidRPr="00C97F73">
              <w:t>&lt;/span&gt;</w:t>
            </w:r>
          </w:p>
          <w:p w14:paraId="25BC4B79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img</w:t>
            </w:r>
            <w:proofErr w:type="spellEnd"/>
            <w:r w:rsidRPr="00C97F73">
              <w:t xml:space="preserve"> </w:t>
            </w:r>
            <w:proofErr w:type="spellStart"/>
            <w:r w:rsidRPr="00C97F73">
              <w:t>src</w:t>
            </w:r>
            <w:proofErr w:type="spellEnd"/>
            <w:r w:rsidRPr="00C97F73">
              <w:t>=</w:t>
            </w:r>
            <w:proofErr w:type="gramStart"/>
            <w:r w:rsidRPr="00C97F73">
              <w:t>"./</w:t>
            </w:r>
            <w:proofErr w:type="spellStart"/>
            <w:proofErr w:type="gramEnd"/>
            <w:r w:rsidRPr="00C97F73">
              <w:t>imageszrk</w:t>
            </w:r>
            <w:proofErr w:type="spellEnd"/>
            <w:r w:rsidRPr="00C97F73">
              <w:t>/</w:t>
            </w:r>
            <w:r w:rsidRPr="00C97F73">
              <w:t>踏青</w:t>
            </w:r>
            <w:r w:rsidRPr="00C97F73">
              <w:t>2.png" alt="" /&gt;</w:t>
            </w:r>
          </w:p>
          <w:p w14:paraId="43A82E5C" w14:textId="77777777" w:rsidR="00C97F73" w:rsidRPr="00C97F73" w:rsidRDefault="00C97F73" w:rsidP="00C97F73">
            <w:r w:rsidRPr="00C97F73">
              <w:t>        &lt;span&gt;</w:t>
            </w:r>
            <w:r w:rsidRPr="00C97F73">
              <w:t>最是四月天</w:t>
            </w:r>
            <w:r w:rsidRPr="00C97F73">
              <w:t>&lt;/span&gt;</w:t>
            </w:r>
          </w:p>
          <w:p w14:paraId="26074B40" w14:textId="77777777" w:rsidR="00C97F73" w:rsidRPr="00C97F73" w:rsidRDefault="00C97F73" w:rsidP="00C97F73">
            <w:r w:rsidRPr="00C97F73">
              <w:t>    &lt;/p&gt;</w:t>
            </w:r>
          </w:p>
          <w:p w14:paraId="00DEA933" w14:textId="77777777" w:rsidR="00C97F73" w:rsidRPr="00C97F73" w:rsidRDefault="00C97F73" w:rsidP="00C97F73">
            <w:r w:rsidRPr="00C97F73">
              <w:t>    &lt;h2&gt;</w:t>
            </w:r>
            <w:r w:rsidRPr="00C97F73">
              <w:t>段落内文字与图像纵向对齐</w:t>
            </w:r>
            <w:r w:rsidRPr="00C97F73">
              <w:t>&lt;/h2&gt;</w:t>
            </w:r>
          </w:p>
          <w:p w14:paraId="790DBFEC" w14:textId="77777777" w:rsidR="00C97F73" w:rsidRPr="00C97F73" w:rsidRDefault="00C97F73" w:rsidP="00C97F73">
            <w:r w:rsidRPr="00C97F73">
              <w:t>    &lt;p &gt;</w:t>
            </w:r>
          </w:p>
          <w:p w14:paraId="1F88BBFF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  <w:r w:rsidRPr="00C97F73">
              <w:t>顶对齐：</w:t>
            </w:r>
            <w:r w:rsidRPr="00C97F73">
              <w:t>&lt;/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</w:p>
          <w:p w14:paraId="5BA0DD02" w14:textId="77777777" w:rsidR="00C97F73" w:rsidRPr="00C97F73" w:rsidRDefault="00C97F73" w:rsidP="00C97F73">
            <w:r w:rsidRPr="00C97F73">
              <w:t>        &lt;span&gt;</w:t>
            </w:r>
            <w:r w:rsidRPr="00C97F73">
              <w:t>人间岁月</w:t>
            </w:r>
            <w:r w:rsidRPr="00C97F73">
              <w:t>&lt;/span&gt;</w:t>
            </w:r>
          </w:p>
          <w:p w14:paraId="454B787B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img</w:t>
            </w:r>
            <w:proofErr w:type="spellEnd"/>
            <w:r w:rsidRPr="00C97F73">
              <w:t xml:space="preserve"> </w:t>
            </w:r>
            <w:proofErr w:type="spellStart"/>
            <w:r w:rsidRPr="00C97F73">
              <w:t>src</w:t>
            </w:r>
            <w:proofErr w:type="spellEnd"/>
            <w:r w:rsidRPr="00C97F73">
              <w:t>=</w:t>
            </w:r>
            <w:proofErr w:type="gramStart"/>
            <w:r w:rsidRPr="00C97F73">
              <w:t>"./</w:t>
            </w:r>
            <w:proofErr w:type="spellStart"/>
            <w:proofErr w:type="gramEnd"/>
            <w:r w:rsidRPr="00C97F73">
              <w:t>imageszrk</w:t>
            </w:r>
            <w:proofErr w:type="spellEnd"/>
            <w:r w:rsidRPr="00C97F73">
              <w:t>/</w:t>
            </w:r>
            <w:r w:rsidRPr="00C97F73">
              <w:t>踏青</w:t>
            </w:r>
            <w:r w:rsidRPr="00C97F73">
              <w:t>2.png" class="</w:t>
            </w:r>
            <w:proofErr w:type="spellStart"/>
            <w:r w:rsidRPr="00C97F73">
              <w:t>zrktop</w:t>
            </w:r>
            <w:proofErr w:type="spellEnd"/>
            <w:r w:rsidRPr="00C97F73">
              <w:t>" alt="" /&gt;</w:t>
            </w:r>
          </w:p>
          <w:p w14:paraId="7B59EFF4" w14:textId="77777777" w:rsidR="00C97F73" w:rsidRPr="00C97F73" w:rsidRDefault="00C97F73" w:rsidP="00C97F73">
            <w:r w:rsidRPr="00C97F73">
              <w:t>        &lt;span&gt;</w:t>
            </w:r>
            <w:r w:rsidRPr="00C97F73">
              <w:t>最是四月天</w:t>
            </w:r>
            <w:r w:rsidRPr="00C97F73">
              <w:t>&lt;/span&gt;</w:t>
            </w:r>
          </w:p>
          <w:p w14:paraId="44576BB6" w14:textId="77777777" w:rsidR="00C97F73" w:rsidRPr="00C97F73" w:rsidRDefault="00C97F73" w:rsidP="00C97F73">
            <w:r w:rsidRPr="00C97F73">
              <w:t>    &lt;/p&gt;</w:t>
            </w:r>
          </w:p>
          <w:p w14:paraId="68CBF98F" w14:textId="77777777" w:rsidR="00C97F73" w:rsidRPr="00C97F73" w:rsidRDefault="00C97F73" w:rsidP="00C97F73">
            <w:r w:rsidRPr="00C97F73">
              <w:t>    &lt;p &gt;</w:t>
            </w:r>
          </w:p>
          <w:p w14:paraId="7431D7FC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  <w:r w:rsidRPr="00C97F73">
              <w:t>中对齐：</w:t>
            </w:r>
            <w:r w:rsidRPr="00C97F73">
              <w:t>&lt;/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</w:p>
          <w:p w14:paraId="3737D41C" w14:textId="77777777" w:rsidR="00C97F73" w:rsidRPr="00C97F73" w:rsidRDefault="00C97F73" w:rsidP="00C97F73">
            <w:r w:rsidRPr="00C97F73">
              <w:t>        &lt;span&gt;</w:t>
            </w:r>
            <w:r w:rsidRPr="00C97F73">
              <w:t>人间岁月</w:t>
            </w:r>
            <w:r w:rsidRPr="00C97F73">
              <w:t>&lt;/span&gt;</w:t>
            </w:r>
          </w:p>
          <w:p w14:paraId="73D10FDC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img</w:t>
            </w:r>
            <w:proofErr w:type="spellEnd"/>
            <w:r w:rsidRPr="00C97F73">
              <w:t xml:space="preserve"> </w:t>
            </w:r>
            <w:proofErr w:type="spellStart"/>
            <w:r w:rsidRPr="00C97F73">
              <w:t>src</w:t>
            </w:r>
            <w:proofErr w:type="spellEnd"/>
            <w:r w:rsidRPr="00C97F73">
              <w:t>=</w:t>
            </w:r>
            <w:proofErr w:type="gramStart"/>
            <w:r w:rsidRPr="00C97F73">
              <w:t>"./</w:t>
            </w:r>
            <w:proofErr w:type="spellStart"/>
            <w:proofErr w:type="gramEnd"/>
            <w:r w:rsidRPr="00C97F73">
              <w:t>imageszrk</w:t>
            </w:r>
            <w:proofErr w:type="spellEnd"/>
            <w:r w:rsidRPr="00C97F73">
              <w:t>/</w:t>
            </w:r>
            <w:r w:rsidRPr="00C97F73">
              <w:t>踏青</w:t>
            </w:r>
            <w:r w:rsidRPr="00C97F73">
              <w:t>2.png" class="</w:t>
            </w:r>
            <w:proofErr w:type="spellStart"/>
            <w:r w:rsidRPr="00C97F73">
              <w:t>zrkmiddle</w:t>
            </w:r>
            <w:proofErr w:type="spellEnd"/>
            <w:r w:rsidRPr="00C97F73">
              <w:t>" alt="" /&gt;</w:t>
            </w:r>
          </w:p>
          <w:p w14:paraId="365A5505" w14:textId="77777777" w:rsidR="00C97F73" w:rsidRPr="00C97F73" w:rsidRDefault="00C97F73" w:rsidP="00C97F73">
            <w:r w:rsidRPr="00C97F73">
              <w:t>        &lt;span&gt;</w:t>
            </w:r>
            <w:r w:rsidRPr="00C97F73">
              <w:t>最是四月天</w:t>
            </w:r>
            <w:r w:rsidRPr="00C97F73">
              <w:t>&lt;/span&gt;</w:t>
            </w:r>
          </w:p>
          <w:p w14:paraId="427C8273" w14:textId="77777777" w:rsidR="00C97F73" w:rsidRPr="00C97F73" w:rsidRDefault="00C97F73" w:rsidP="00C97F73">
            <w:r w:rsidRPr="00C97F73">
              <w:t>    &lt;/p&gt;</w:t>
            </w:r>
          </w:p>
          <w:p w14:paraId="3DA54341" w14:textId="77777777" w:rsidR="00C97F73" w:rsidRPr="00C97F73" w:rsidRDefault="00C97F73" w:rsidP="00C97F73">
            <w:r w:rsidRPr="00C97F73">
              <w:t>    &lt;p &gt;</w:t>
            </w:r>
          </w:p>
          <w:p w14:paraId="0811E76A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  <w:r w:rsidRPr="00C97F73">
              <w:t>底对齐：</w:t>
            </w:r>
            <w:r w:rsidRPr="00C97F73">
              <w:t>&lt;/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</w:p>
          <w:p w14:paraId="31E775F8" w14:textId="77777777" w:rsidR="00C97F73" w:rsidRPr="00C97F73" w:rsidRDefault="00C97F73" w:rsidP="00C97F73">
            <w:r w:rsidRPr="00C97F73">
              <w:t>        &lt;span&gt;</w:t>
            </w:r>
            <w:r w:rsidRPr="00C97F73">
              <w:t>人间岁月</w:t>
            </w:r>
            <w:r w:rsidRPr="00C97F73">
              <w:t>&lt;/span&gt;</w:t>
            </w:r>
          </w:p>
          <w:p w14:paraId="17A5883B" w14:textId="77777777" w:rsidR="00C97F73" w:rsidRPr="00C97F73" w:rsidRDefault="00C97F73" w:rsidP="00C97F73">
            <w:r w:rsidRPr="00C97F73">
              <w:lastRenderedPageBreak/>
              <w:t>        &lt;</w:t>
            </w:r>
            <w:proofErr w:type="spellStart"/>
            <w:r w:rsidRPr="00C97F73">
              <w:t>img</w:t>
            </w:r>
            <w:proofErr w:type="spellEnd"/>
            <w:r w:rsidRPr="00C97F73">
              <w:t xml:space="preserve"> </w:t>
            </w:r>
            <w:proofErr w:type="spellStart"/>
            <w:r w:rsidRPr="00C97F73">
              <w:t>src</w:t>
            </w:r>
            <w:proofErr w:type="spellEnd"/>
            <w:r w:rsidRPr="00C97F73">
              <w:t>=</w:t>
            </w:r>
            <w:proofErr w:type="gramStart"/>
            <w:r w:rsidRPr="00C97F73">
              <w:t>"./</w:t>
            </w:r>
            <w:proofErr w:type="spellStart"/>
            <w:proofErr w:type="gramEnd"/>
            <w:r w:rsidRPr="00C97F73">
              <w:t>imageszrk</w:t>
            </w:r>
            <w:proofErr w:type="spellEnd"/>
            <w:r w:rsidRPr="00C97F73">
              <w:t>/</w:t>
            </w:r>
            <w:r w:rsidRPr="00C97F73">
              <w:t>踏青</w:t>
            </w:r>
            <w:r w:rsidRPr="00C97F73">
              <w:t>2.png" class="</w:t>
            </w:r>
            <w:proofErr w:type="spellStart"/>
            <w:r w:rsidRPr="00C97F73">
              <w:t>zrkbottom</w:t>
            </w:r>
            <w:proofErr w:type="spellEnd"/>
            <w:r w:rsidRPr="00C97F73">
              <w:t>" alt="" /&gt;</w:t>
            </w:r>
          </w:p>
          <w:p w14:paraId="446810CE" w14:textId="77777777" w:rsidR="00C97F73" w:rsidRPr="00C97F73" w:rsidRDefault="00C97F73" w:rsidP="00C97F73">
            <w:r w:rsidRPr="00C97F73">
              <w:t>        &lt;span&gt;</w:t>
            </w:r>
            <w:r w:rsidRPr="00C97F73">
              <w:t>最是四月天</w:t>
            </w:r>
            <w:r w:rsidRPr="00C97F73">
              <w:t>&lt;/span&gt;</w:t>
            </w:r>
          </w:p>
          <w:p w14:paraId="675992B7" w14:textId="77777777" w:rsidR="00C97F73" w:rsidRPr="00C97F73" w:rsidRDefault="00C97F73" w:rsidP="00C97F73">
            <w:r w:rsidRPr="00C97F73">
              <w:t>    &lt;/p&gt;</w:t>
            </w:r>
          </w:p>
          <w:p w14:paraId="725E5530" w14:textId="77777777" w:rsidR="00C97F73" w:rsidRPr="00C97F73" w:rsidRDefault="00C97F73" w:rsidP="00C97F73">
            <w:r w:rsidRPr="00C97F73">
              <w:t>    &lt;h2&gt;</w:t>
            </w:r>
            <w:r w:rsidRPr="00C97F73">
              <w:t>段落内文字与图像双向对齐</w:t>
            </w:r>
            <w:r w:rsidRPr="00C97F73">
              <w:t>&lt;/h2&gt;</w:t>
            </w:r>
          </w:p>
          <w:p w14:paraId="27F7030E" w14:textId="77777777" w:rsidR="00C97F73" w:rsidRPr="00C97F73" w:rsidRDefault="00C97F73" w:rsidP="00C97F73">
            <w:r w:rsidRPr="00C97F73">
              <w:t>    &lt;p id="</w:t>
            </w:r>
            <w:proofErr w:type="spellStart"/>
            <w:r w:rsidRPr="00C97F73">
              <w:t>zrkleft</w:t>
            </w:r>
            <w:proofErr w:type="spellEnd"/>
            <w:r w:rsidRPr="00C97F73">
              <w:t>"&gt;</w:t>
            </w:r>
          </w:p>
          <w:p w14:paraId="4A3D0A39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  <w:r w:rsidRPr="00C97F73">
              <w:t>横向左、纵向顶对齐：</w:t>
            </w:r>
            <w:r w:rsidRPr="00C97F73">
              <w:t>&lt;/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</w:p>
          <w:p w14:paraId="22BE1A41" w14:textId="77777777" w:rsidR="00C97F73" w:rsidRPr="00C97F73" w:rsidRDefault="00C97F73" w:rsidP="00C97F73">
            <w:r w:rsidRPr="00C97F73">
              <w:t>        &lt;span&gt;</w:t>
            </w:r>
            <w:r w:rsidRPr="00C97F73">
              <w:t>既然年轻</w:t>
            </w:r>
            <w:r w:rsidRPr="00C97F73">
              <w:t>&lt;/span&gt;</w:t>
            </w:r>
          </w:p>
          <w:p w14:paraId="7201F884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img</w:t>
            </w:r>
            <w:proofErr w:type="spellEnd"/>
            <w:r w:rsidRPr="00C97F73">
              <w:t xml:space="preserve"> </w:t>
            </w:r>
            <w:proofErr w:type="spellStart"/>
            <w:r w:rsidRPr="00C97F73">
              <w:t>src</w:t>
            </w:r>
            <w:proofErr w:type="spellEnd"/>
            <w:r w:rsidRPr="00C97F73">
              <w:t>=</w:t>
            </w:r>
            <w:proofErr w:type="gramStart"/>
            <w:r w:rsidRPr="00C97F73">
              <w:t>"./</w:t>
            </w:r>
            <w:proofErr w:type="spellStart"/>
            <w:proofErr w:type="gramEnd"/>
            <w:r w:rsidRPr="00C97F73">
              <w:t>imageszrk</w:t>
            </w:r>
            <w:proofErr w:type="spellEnd"/>
            <w:r w:rsidRPr="00C97F73">
              <w:t>/</w:t>
            </w:r>
            <w:r w:rsidRPr="00C97F73">
              <w:t>踏青</w:t>
            </w:r>
            <w:r w:rsidRPr="00C97F73">
              <w:t>3.png" class="</w:t>
            </w:r>
            <w:proofErr w:type="spellStart"/>
            <w:r w:rsidRPr="00C97F73">
              <w:t>zrktop</w:t>
            </w:r>
            <w:proofErr w:type="spellEnd"/>
            <w:r w:rsidRPr="00C97F73">
              <w:t>" alt="" /&gt;</w:t>
            </w:r>
          </w:p>
          <w:p w14:paraId="50A7D60A" w14:textId="77777777" w:rsidR="00C97F73" w:rsidRPr="00C97F73" w:rsidRDefault="00C97F73" w:rsidP="00C97F73">
            <w:r w:rsidRPr="00C97F73">
              <w:t>        &lt;span&gt;</w:t>
            </w:r>
            <w:r w:rsidRPr="00C97F73">
              <w:t>何不去踏青</w:t>
            </w:r>
            <w:r w:rsidRPr="00C97F73">
              <w:t>&lt;/span&gt;</w:t>
            </w:r>
          </w:p>
          <w:p w14:paraId="51CB21A9" w14:textId="77777777" w:rsidR="00C97F73" w:rsidRPr="00C97F73" w:rsidRDefault="00C97F73" w:rsidP="00C97F73">
            <w:r w:rsidRPr="00C97F73">
              <w:t>    &lt;/p&gt;</w:t>
            </w:r>
          </w:p>
          <w:p w14:paraId="78D73D0A" w14:textId="77777777" w:rsidR="00C97F73" w:rsidRPr="00C97F73" w:rsidRDefault="00C97F73" w:rsidP="00C97F73">
            <w:r w:rsidRPr="00C97F73">
              <w:t>    &lt;p id="</w:t>
            </w:r>
            <w:proofErr w:type="spellStart"/>
            <w:r w:rsidRPr="00C97F73">
              <w:t>zrkcenter</w:t>
            </w:r>
            <w:proofErr w:type="spellEnd"/>
            <w:r w:rsidRPr="00C97F73">
              <w:t>"&gt;</w:t>
            </w:r>
          </w:p>
          <w:p w14:paraId="744D9101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  <w:r w:rsidRPr="00C97F73">
              <w:t>横向中、纵向中对齐：</w:t>
            </w:r>
            <w:r w:rsidRPr="00C97F73">
              <w:t>&lt;/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</w:p>
          <w:p w14:paraId="5EC0D49D" w14:textId="77777777" w:rsidR="00C97F73" w:rsidRPr="00C97F73" w:rsidRDefault="00C97F73" w:rsidP="00C97F73">
            <w:r w:rsidRPr="00C97F73">
              <w:t>        &lt;span&gt;</w:t>
            </w:r>
            <w:r w:rsidRPr="00C97F73">
              <w:t>既然年轻</w:t>
            </w:r>
            <w:r w:rsidRPr="00C97F73">
              <w:t>&lt;/span&gt;</w:t>
            </w:r>
          </w:p>
          <w:p w14:paraId="26A9719D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img</w:t>
            </w:r>
            <w:proofErr w:type="spellEnd"/>
            <w:r w:rsidRPr="00C97F73">
              <w:t xml:space="preserve"> </w:t>
            </w:r>
            <w:proofErr w:type="spellStart"/>
            <w:r w:rsidRPr="00C97F73">
              <w:t>src</w:t>
            </w:r>
            <w:proofErr w:type="spellEnd"/>
            <w:r w:rsidRPr="00C97F73">
              <w:t>=</w:t>
            </w:r>
            <w:proofErr w:type="gramStart"/>
            <w:r w:rsidRPr="00C97F73">
              <w:t>"./</w:t>
            </w:r>
            <w:proofErr w:type="spellStart"/>
            <w:proofErr w:type="gramEnd"/>
            <w:r w:rsidRPr="00C97F73">
              <w:t>imageszrk</w:t>
            </w:r>
            <w:proofErr w:type="spellEnd"/>
            <w:r w:rsidRPr="00C97F73">
              <w:t>/</w:t>
            </w:r>
            <w:r w:rsidRPr="00C97F73">
              <w:t>踏青</w:t>
            </w:r>
            <w:r w:rsidRPr="00C97F73">
              <w:t>3.png" class="</w:t>
            </w:r>
            <w:proofErr w:type="spellStart"/>
            <w:r w:rsidRPr="00C97F73">
              <w:t>zrkmiddle</w:t>
            </w:r>
            <w:proofErr w:type="spellEnd"/>
            <w:r w:rsidRPr="00C97F73">
              <w:t>" alt="" /&gt;</w:t>
            </w:r>
          </w:p>
          <w:p w14:paraId="4D786110" w14:textId="77777777" w:rsidR="00C97F73" w:rsidRPr="00C97F73" w:rsidRDefault="00C97F73" w:rsidP="00C97F73">
            <w:r w:rsidRPr="00C97F73">
              <w:t>        &lt;span&gt;</w:t>
            </w:r>
            <w:r w:rsidRPr="00C97F73">
              <w:t>何不去踏青</w:t>
            </w:r>
            <w:r w:rsidRPr="00C97F73">
              <w:t>&lt;/span&gt;</w:t>
            </w:r>
          </w:p>
          <w:p w14:paraId="1E30722A" w14:textId="77777777" w:rsidR="00C97F73" w:rsidRPr="00C97F73" w:rsidRDefault="00C97F73" w:rsidP="00C97F73">
            <w:r w:rsidRPr="00C97F73">
              <w:t>    &lt;/p&gt;</w:t>
            </w:r>
          </w:p>
          <w:p w14:paraId="43987672" w14:textId="77777777" w:rsidR="00C97F73" w:rsidRPr="00C97F73" w:rsidRDefault="00C97F73" w:rsidP="00C97F73">
            <w:r w:rsidRPr="00C97F73">
              <w:t>    &lt;p id="</w:t>
            </w:r>
            <w:proofErr w:type="spellStart"/>
            <w:r w:rsidRPr="00C97F73">
              <w:t>zrkright</w:t>
            </w:r>
            <w:proofErr w:type="spellEnd"/>
            <w:r w:rsidRPr="00C97F73">
              <w:t>"&gt;</w:t>
            </w:r>
          </w:p>
          <w:p w14:paraId="4B04CE4D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  <w:r w:rsidRPr="00C97F73">
              <w:t>横向右、纵向底对齐：</w:t>
            </w:r>
            <w:r w:rsidRPr="00C97F73">
              <w:t>&lt;/</w:t>
            </w:r>
            <w:proofErr w:type="spellStart"/>
            <w:r w:rsidRPr="00C97F73">
              <w:t>zrk</w:t>
            </w:r>
            <w:proofErr w:type="spellEnd"/>
            <w:r w:rsidRPr="00C97F73">
              <w:t>&gt;</w:t>
            </w:r>
          </w:p>
          <w:p w14:paraId="126B467A" w14:textId="77777777" w:rsidR="00C97F73" w:rsidRPr="00C97F73" w:rsidRDefault="00C97F73" w:rsidP="00C97F73">
            <w:r w:rsidRPr="00C97F73">
              <w:t>        &lt;span&gt;</w:t>
            </w:r>
            <w:r w:rsidRPr="00C97F73">
              <w:t>既然年轻</w:t>
            </w:r>
            <w:r w:rsidRPr="00C97F73">
              <w:t>&lt;/span&gt;</w:t>
            </w:r>
          </w:p>
          <w:p w14:paraId="387B7C61" w14:textId="77777777" w:rsidR="00C97F73" w:rsidRPr="00C97F73" w:rsidRDefault="00C97F73" w:rsidP="00C97F73">
            <w:r w:rsidRPr="00C97F73">
              <w:t>        &lt;</w:t>
            </w:r>
            <w:proofErr w:type="spellStart"/>
            <w:r w:rsidRPr="00C97F73">
              <w:t>img</w:t>
            </w:r>
            <w:proofErr w:type="spellEnd"/>
            <w:r w:rsidRPr="00C97F73">
              <w:t xml:space="preserve"> </w:t>
            </w:r>
            <w:proofErr w:type="spellStart"/>
            <w:r w:rsidRPr="00C97F73">
              <w:t>src</w:t>
            </w:r>
            <w:proofErr w:type="spellEnd"/>
            <w:r w:rsidRPr="00C97F73">
              <w:t>=</w:t>
            </w:r>
            <w:proofErr w:type="gramStart"/>
            <w:r w:rsidRPr="00C97F73">
              <w:t>"./</w:t>
            </w:r>
            <w:proofErr w:type="spellStart"/>
            <w:proofErr w:type="gramEnd"/>
            <w:r w:rsidRPr="00C97F73">
              <w:t>imageszrk</w:t>
            </w:r>
            <w:proofErr w:type="spellEnd"/>
            <w:r w:rsidRPr="00C97F73">
              <w:t>/</w:t>
            </w:r>
            <w:r w:rsidRPr="00C97F73">
              <w:t>踏青</w:t>
            </w:r>
            <w:r w:rsidRPr="00C97F73">
              <w:t>3.png" class="</w:t>
            </w:r>
            <w:proofErr w:type="spellStart"/>
            <w:r w:rsidRPr="00C97F73">
              <w:t>zrkbottom</w:t>
            </w:r>
            <w:proofErr w:type="spellEnd"/>
            <w:r w:rsidRPr="00C97F73">
              <w:t>" alt="" /&gt;</w:t>
            </w:r>
          </w:p>
          <w:p w14:paraId="745F68B5" w14:textId="77777777" w:rsidR="00C97F73" w:rsidRPr="00C97F73" w:rsidRDefault="00C97F73" w:rsidP="00C97F73">
            <w:r w:rsidRPr="00C97F73">
              <w:t>        &lt;span&gt;</w:t>
            </w:r>
            <w:r w:rsidRPr="00C97F73">
              <w:t>何不去踏青</w:t>
            </w:r>
            <w:r w:rsidRPr="00C97F73">
              <w:t>&lt;/span&gt;</w:t>
            </w:r>
          </w:p>
          <w:p w14:paraId="0B40CEEF" w14:textId="77777777" w:rsidR="00C97F73" w:rsidRPr="00C97F73" w:rsidRDefault="00C97F73" w:rsidP="00C97F73">
            <w:r w:rsidRPr="00C97F73">
              <w:t>    &lt;/p&gt;</w:t>
            </w:r>
          </w:p>
          <w:p w14:paraId="504F5EF2" w14:textId="77777777" w:rsidR="00C97F73" w:rsidRPr="00C97F73" w:rsidRDefault="00C97F73" w:rsidP="00C97F73">
            <w:r w:rsidRPr="00C97F73">
              <w:t>    &lt;p id="</w:t>
            </w:r>
            <w:proofErr w:type="spellStart"/>
            <w:r w:rsidRPr="00C97F73">
              <w:t>zrk</w:t>
            </w:r>
            <w:proofErr w:type="spellEnd"/>
            <w:r w:rsidRPr="00C97F73">
              <w:t>"&gt;</w:t>
            </w:r>
            <w:r w:rsidRPr="00C97F73">
              <w:t>作者：</w:t>
            </w:r>
            <w:r w:rsidRPr="00C97F73">
              <w:t>202435710252</w:t>
            </w:r>
            <w:r w:rsidRPr="00C97F73">
              <w:t>钟润柯</w:t>
            </w:r>
            <w:r w:rsidRPr="00C97F73">
              <w:t>&lt;/p&gt;</w:t>
            </w:r>
          </w:p>
          <w:p w14:paraId="0FFA45A1" w14:textId="77777777" w:rsidR="00C97F73" w:rsidRPr="00C97F73" w:rsidRDefault="00C97F73" w:rsidP="00C97F73">
            <w:r w:rsidRPr="00C97F73">
              <w:t>&lt;/body&gt;</w:t>
            </w:r>
          </w:p>
          <w:p w14:paraId="0F4DF18E" w14:textId="77777777" w:rsidR="00C97F73" w:rsidRPr="00C97F73" w:rsidRDefault="00C97F73" w:rsidP="00C97F73">
            <w:r w:rsidRPr="00C97F73">
              <w:t>&lt;/html&gt;</w:t>
            </w:r>
          </w:p>
          <w:p w14:paraId="22A40234" w14:textId="77777777" w:rsidR="00C97F73" w:rsidRDefault="00C97F73" w:rsidP="00771853"/>
        </w:tc>
      </w:tr>
    </w:tbl>
    <w:p w14:paraId="355E67E2" w14:textId="2471A35F" w:rsidR="00771853" w:rsidRDefault="00771853" w:rsidP="00771853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F73" w14:paraId="2E987EE3" w14:textId="77777777" w:rsidTr="00C97F73">
        <w:tc>
          <w:tcPr>
            <w:tcW w:w="8296" w:type="dxa"/>
          </w:tcPr>
          <w:p w14:paraId="7F9C634F" w14:textId="77777777" w:rsidR="00C97F73" w:rsidRPr="00C97F73" w:rsidRDefault="00C97F73" w:rsidP="00C97F73">
            <w:r w:rsidRPr="00C97F73">
              <w:t>h2 { font-family: "</w:t>
            </w:r>
            <w:r w:rsidRPr="00C97F73">
              <w:t>楷体</w:t>
            </w:r>
            <w:r w:rsidRPr="00C97F73">
              <w:t xml:space="preserve">";font-size: 24px;text-shadow: 2px </w:t>
            </w:r>
            <w:proofErr w:type="spellStart"/>
            <w:r w:rsidRPr="00C97F73">
              <w:t>2px</w:t>
            </w:r>
            <w:proofErr w:type="spellEnd"/>
            <w:r w:rsidRPr="00C97F73">
              <w:t xml:space="preserve"> </w:t>
            </w:r>
            <w:proofErr w:type="spellStart"/>
            <w:r w:rsidRPr="00C97F73">
              <w:t>2px</w:t>
            </w:r>
            <w:proofErr w:type="spellEnd"/>
            <w:r w:rsidRPr="00C97F73">
              <w:t xml:space="preserve"> #606060;}</w:t>
            </w:r>
          </w:p>
          <w:p w14:paraId="2D9ACB6E" w14:textId="77777777" w:rsidR="00C97F73" w:rsidRPr="00C97F73" w:rsidRDefault="00C97F73" w:rsidP="00C97F73">
            <w:r w:rsidRPr="00C97F73">
              <w:t xml:space="preserve">p </w:t>
            </w:r>
            <w:proofErr w:type="gramStart"/>
            <w:r w:rsidRPr="00C97F73">
              <w:t>{ background</w:t>
            </w:r>
            <w:proofErr w:type="gramEnd"/>
            <w:r w:rsidRPr="00C97F73">
              <w:t xml:space="preserve">-color: </w:t>
            </w:r>
            <w:proofErr w:type="spellStart"/>
            <w:r w:rsidRPr="00C97F73">
              <w:t>rgb</w:t>
            </w:r>
            <w:proofErr w:type="spellEnd"/>
            <w:r w:rsidRPr="00C97F73">
              <w:t>(113, 181, 241);}</w:t>
            </w:r>
          </w:p>
          <w:p w14:paraId="267B0D02" w14:textId="77777777" w:rsidR="00C97F73" w:rsidRPr="00C97F73" w:rsidRDefault="00C97F73" w:rsidP="00C97F73">
            <w:r w:rsidRPr="00C97F73">
              <w:t xml:space="preserve">p </w:t>
            </w:r>
            <w:proofErr w:type="spellStart"/>
            <w:r w:rsidRPr="00C97F73">
              <w:t>zrk</w:t>
            </w:r>
            <w:proofErr w:type="spellEnd"/>
            <w:r w:rsidRPr="00C97F73">
              <w:t xml:space="preserve"> {</w:t>
            </w:r>
          </w:p>
          <w:p w14:paraId="59AEDB98" w14:textId="77777777" w:rsidR="00C97F73" w:rsidRPr="00C97F73" w:rsidRDefault="00C97F73" w:rsidP="00C97F73">
            <w:r w:rsidRPr="00C97F73">
              <w:t>    color: green;</w:t>
            </w:r>
          </w:p>
          <w:p w14:paraId="242B3634" w14:textId="77777777" w:rsidR="00C97F73" w:rsidRPr="00C97F73" w:rsidRDefault="00C97F73" w:rsidP="00C97F73">
            <w:r w:rsidRPr="00C97F73">
              <w:t>}</w:t>
            </w:r>
          </w:p>
          <w:p w14:paraId="28CB3685" w14:textId="77777777" w:rsidR="00C97F73" w:rsidRPr="00C97F73" w:rsidRDefault="00C97F73" w:rsidP="00C97F73">
            <w:proofErr w:type="gramStart"/>
            <w:r w:rsidRPr="00C97F73">
              <w:t>.zrk</w:t>
            </w:r>
            <w:proofErr w:type="gramEnd"/>
            <w:r w:rsidRPr="00C97F73">
              <w:t>100pc{line-height: 100%;}</w:t>
            </w:r>
          </w:p>
          <w:p w14:paraId="16F746B0" w14:textId="77777777" w:rsidR="00C97F73" w:rsidRPr="00C97F73" w:rsidRDefault="00C97F73" w:rsidP="00C97F73">
            <w:proofErr w:type="gramStart"/>
            <w:r w:rsidRPr="00C97F73">
              <w:t>.zrk</w:t>
            </w:r>
            <w:proofErr w:type="gramEnd"/>
            <w:r w:rsidRPr="00C97F73">
              <w:t>200pc{line-height: 200%;}</w:t>
            </w:r>
          </w:p>
          <w:p w14:paraId="275F9486" w14:textId="77777777" w:rsidR="00C97F73" w:rsidRPr="00C97F73" w:rsidRDefault="00C97F73" w:rsidP="00C97F73">
            <w:proofErr w:type="gramStart"/>
            <w:r w:rsidRPr="00C97F73">
              <w:t>.zrk</w:t>
            </w:r>
            <w:proofErr w:type="gramEnd"/>
            <w:r w:rsidRPr="00C97F73">
              <w:t>2x{line-height: 2;}</w:t>
            </w:r>
          </w:p>
          <w:p w14:paraId="18D19034" w14:textId="77777777" w:rsidR="00C97F73" w:rsidRPr="00C97F73" w:rsidRDefault="00C97F73" w:rsidP="00C97F73">
            <w:proofErr w:type="gramStart"/>
            <w:r w:rsidRPr="00C97F73">
              <w:t>.zrk</w:t>
            </w:r>
            <w:proofErr w:type="gramEnd"/>
            <w:r w:rsidRPr="00C97F73">
              <w:t>20px{line-height: 20px;}</w:t>
            </w:r>
          </w:p>
          <w:p w14:paraId="3A95E538" w14:textId="77777777" w:rsidR="00C97F73" w:rsidRPr="00C97F73" w:rsidRDefault="00C97F73" w:rsidP="00C97F73">
            <w:proofErr w:type="gramStart"/>
            <w:r w:rsidRPr="00C97F73">
              <w:t>p .zrk</w:t>
            </w:r>
            <w:proofErr w:type="gramEnd"/>
            <w:r w:rsidRPr="00C97F73">
              <w:t>1 {</w:t>
            </w:r>
          </w:p>
          <w:p w14:paraId="23877661" w14:textId="77777777" w:rsidR="00C97F73" w:rsidRPr="00C97F73" w:rsidRDefault="00C97F73" w:rsidP="00C97F73">
            <w:r w:rsidRPr="00C97F73">
              <w:t>    word-spacing: normal;</w:t>
            </w:r>
          </w:p>
          <w:p w14:paraId="1ED52355" w14:textId="77777777" w:rsidR="00C97F73" w:rsidRPr="00C97F73" w:rsidRDefault="00C97F73" w:rsidP="00C97F73">
            <w:r w:rsidRPr="00C97F73">
              <w:t>    letter-spacing: normal;</w:t>
            </w:r>
          </w:p>
          <w:p w14:paraId="71B94147" w14:textId="77777777" w:rsidR="00C97F73" w:rsidRPr="00C97F73" w:rsidRDefault="00C97F73" w:rsidP="00C97F73">
            <w:r w:rsidRPr="00C97F73">
              <w:t>}</w:t>
            </w:r>
          </w:p>
          <w:p w14:paraId="6B0A32FB" w14:textId="77777777" w:rsidR="00C97F73" w:rsidRPr="00C97F73" w:rsidRDefault="00C97F73" w:rsidP="00C97F73">
            <w:proofErr w:type="gramStart"/>
            <w:r w:rsidRPr="00C97F73">
              <w:t>p .zrk</w:t>
            </w:r>
            <w:proofErr w:type="gramEnd"/>
            <w:r w:rsidRPr="00C97F73">
              <w:t>2 {</w:t>
            </w:r>
          </w:p>
          <w:p w14:paraId="0152C07F" w14:textId="77777777" w:rsidR="00C97F73" w:rsidRPr="00C97F73" w:rsidRDefault="00C97F73" w:rsidP="00C97F73">
            <w:r w:rsidRPr="00C97F73">
              <w:t>    word-spacing: 5px;</w:t>
            </w:r>
          </w:p>
          <w:p w14:paraId="5EAF7E9C" w14:textId="77777777" w:rsidR="00C97F73" w:rsidRPr="00C97F73" w:rsidRDefault="00C97F73" w:rsidP="00C97F73">
            <w:r w:rsidRPr="00C97F73">
              <w:t>    letter-spacing: 2px;</w:t>
            </w:r>
          </w:p>
          <w:p w14:paraId="0D99028A" w14:textId="77777777" w:rsidR="00C97F73" w:rsidRPr="00C97F73" w:rsidRDefault="00C97F73" w:rsidP="00C97F73">
            <w:r w:rsidRPr="00C97F73">
              <w:t>}</w:t>
            </w:r>
          </w:p>
          <w:p w14:paraId="42031B3C" w14:textId="77777777" w:rsidR="00C97F73" w:rsidRPr="00C97F73" w:rsidRDefault="00C97F73" w:rsidP="00C97F73">
            <w:proofErr w:type="gramStart"/>
            <w:r w:rsidRPr="00C97F73">
              <w:lastRenderedPageBreak/>
              <w:t>p .zrk</w:t>
            </w:r>
            <w:proofErr w:type="gramEnd"/>
            <w:r w:rsidRPr="00C97F73">
              <w:t>3 {</w:t>
            </w:r>
          </w:p>
          <w:p w14:paraId="0C38A1FE" w14:textId="77777777" w:rsidR="00C97F73" w:rsidRPr="00C97F73" w:rsidRDefault="00C97F73" w:rsidP="00C97F73">
            <w:r w:rsidRPr="00C97F73">
              <w:t>    word-spacing: 3px;</w:t>
            </w:r>
          </w:p>
          <w:p w14:paraId="73AB54E7" w14:textId="77777777" w:rsidR="00C97F73" w:rsidRPr="00C97F73" w:rsidRDefault="00C97F73" w:rsidP="00C97F73">
            <w:r w:rsidRPr="00C97F73">
              <w:t>    letter-spacing: -2px;</w:t>
            </w:r>
          </w:p>
          <w:p w14:paraId="0EE514A3" w14:textId="77777777" w:rsidR="00C97F73" w:rsidRPr="00C97F73" w:rsidRDefault="00C97F73" w:rsidP="00C97F73">
            <w:r w:rsidRPr="00C97F73">
              <w:t>}</w:t>
            </w:r>
          </w:p>
          <w:p w14:paraId="0555684B" w14:textId="77777777" w:rsidR="00C97F73" w:rsidRPr="00C97F73" w:rsidRDefault="00C97F73" w:rsidP="00C97F73">
            <w:r w:rsidRPr="00C97F73">
              <w:t xml:space="preserve">/* </w:t>
            </w:r>
            <w:r w:rsidRPr="00C97F73">
              <w:t>定义</w:t>
            </w:r>
            <w:r w:rsidRPr="00C97F73">
              <w:t>3</w:t>
            </w:r>
            <w:r w:rsidRPr="00C97F73">
              <w:t>个</w:t>
            </w:r>
            <w:r w:rsidRPr="00C97F73">
              <w:t>ID</w:t>
            </w:r>
            <w:r w:rsidRPr="00C97F73">
              <w:t>选择器</w:t>
            </w:r>
            <w:r w:rsidRPr="00C97F73">
              <w:t xml:space="preserve"> */</w:t>
            </w:r>
          </w:p>
          <w:p w14:paraId="388EA5C4" w14:textId="77777777" w:rsidR="00C97F73" w:rsidRPr="00C97F73" w:rsidRDefault="00C97F73" w:rsidP="00C97F73">
            <w:r w:rsidRPr="00C97F73">
              <w:t>#zrkleft {text-align: left;}</w:t>
            </w:r>
          </w:p>
          <w:p w14:paraId="537A2399" w14:textId="77777777" w:rsidR="00C97F73" w:rsidRPr="00C97F73" w:rsidRDefault="00C97F73" w:rsidP="00C97F73">
            <w:r w:rsidRPr="00C97F73">
              <w:t>#zrkcenter {text-align: center;}</w:t>
            </w:r>
          </w:p>
          <w:p w14:paraId="0FB484CB" w14:textId="77777777" w:rsidR="00C97F73" w:rsidRPr="00C97F73" w:rsidRDefault="00C97F73" w:rsidP="00C97F73">
            <w:r w:rsidRPr="00C97F73">
              <w:t>#zrkright {text-align: right;}</w:t>
            </w:r>
          </w:p>
          <w:p w14:paraId="1B571BEB" w14:textId="77777777" w:rsidR="00C97F73" w:rsidRPr="00C97F73" w:rsidRDefault="00C97F73" w:rsidP="00C97F73">
            <w:proofErr w:type="gramStart"/>
            <w:r w:rsidRPr="00C97F73">
              <w:t>.</w:t>
            </w:r>
            <w:proofErr w:type="spellStart"/>
            <w:r w:rsidRPr="00C97F73">
              <w:t>zrktop</w:t>
            </w:r>
            <w:proofErr w:type="spellEnd"/>
            <w:proofErr w:type="gramEnd"/>
            <w:r w:rsidRPr="00C97F73">
              <w:t xml:space="preserve"> {vertical-align: top;}</w:t>
            </w:r>
          </w:p>
          <w:p w14:paraId="77D6B460" w14:textId="77777777" w:rsidR="00C97F73" w:rsidRPr="00C97F73" w:rsidRDefault="00C97F73" w:rsidP="00C97F73">
            <w:proofErr w:type="gramStart"/>
            <w:r w:rsidRPr="00C97F73">
              <w:t>.</w:t>
            </w:r>
            <w:proofErr w:type="spellStart"/>
            <w:r w:rsidRPr="00C97F73">
              <w:t>zrkmiddle</w:t>
            </w:r>
            <w:proofErr w:type="spellEnd"/>
            <w:proofErr w:type="gramEnd"/>
            <w:r w:rsidRPr="00C97F73">
              <w:t xml:space="preserve"> {vertical-align: middle;}</w:t>
            </w:r>
          </w:p>
          <w:p w14:paraId="02D2B4F3" w14:textId="77777777" w:rsidR="00C97F73" w:rsidRPr="00C97F73" w:rsidRDefault="00C97F73" w:rsidP="00C97F73">
            <w:proofErr w:type="gramStart"/>
            <w:r w:rsidRPr="00C97F73">
              <w:t>.</w:t>
            </w:r>
            <w:proofErr w:type="spellStart"/>
            <w:r w:rsidRPr="00C97F73">
              <w:t>zrkbottom</w:t>
            </w:r>
            <w:proofErr w:type="spellEnd"/>
            <w:proofErr w:type="gramEnd"/>
            <w:r w:rsidRPr="00C97F73">
              <w:t xml:space="preserve"> {vertical-align: bottom;}</w:t>
            </w:r>
          </w:p>
          <w:p w14:paraId="68747B4F" w14:textId="77777777" w:rsidR="00C97F73" w:rsidRPr="00C97F73" w:rsidRDefault="00C97F73" w:rsidP="00C97F73">
            <w:r w:rsidRPr="00C97F73">
              <w:t>#zrk {</w:t>
            </w:r>
          </w:p>
          <w:p w14:paraId="57AB65E9" w14:textId="77777777" w:rsidR="00C97F73" w:rsidRPr="00C97F73" w:rsidRDefault="00C97F73" w:rsidP="00C97F73">
            <w:r w:rsidRPr="00C97F73">
              <w:t xml:space="preserve">    font-size: 20px; text-shadow: 1px </w:t>
            </w:r>
            <w:proofErr w:type="spellStart"/>
            <w:r w:rsidRPr="00C97F73">
              <w:t>1px</w:t>
            </w:r>
            <w:proofErr w:type="spellEnd"/>
            <w:r w:rsidRPr="00C97F73">
              <w:t xml:space="preserve"> </w:t>
            </w:r>
            <w:proofErr w:type="spellStart"/>
            <w:r w:rsidRPr="00C97F73">
              <w:t>1px</w:t>
            </w:r>
            <w:proofErr w:type="spellEnd"/>
            <w:r w:rsidRPr="00C97F73">
              <w:t xml:space="preserve"> #101010; color: pink;</w:t>
            </w:r>
          </w:p>
          <w:p w14:paraId="65716ED0" w14:textId="77777777" w:rsidR="00C97F73" w:rsidRPr="00C97F73" w:rsidRDefault="00C97F73" w:rsidP="00C97F73">
            <w:r w:rsidRPr="00C97F73">
              <w:t>}</w:t>
            </w:r>
          </w:p>
          <w:p w14:paraId="4BB5133A" w14:textId="77777777" w:rsidR="00C97F73" w:rsidRPr="00C97F73" w:rsidRDefault="00C97F73" w:rsidP="00C97F73"/>
          <w:p w14:paraId="7CAF86F6" w14:textId="77777777" w:rsidR="00C97F73" w:rsidRPr="00C97F73" w:rsidRDefault="00C97F73" w:rsidP="00C97F73">
            <w:r w:rsidRPr="00C97F73">
              <w:t xml:space="preserve">/* </w:t>
            </w:r>
            <w:r w:rsidRPr="00C97F73">
              <w:t>任务</w:t>
            </w:r>
            <w:r w:rsidRPr="00C97F73">
              <w:t>D */</w:t>
            </w:r>
          </w:p>
          <w:p w14:paraId="74D984F9" w14:textId="77777777" w:rsidR="00C97F73" w:rsidRPr="00C97F73" w:rsidRDefault="00C97F73" w:rsidP="00C97F73">
            <w:proofErr w:type="gramStart"/>
            <w:r w:rsidRPr="00C97F73">
              <w:t>.</w:t>
            </w:r>
            <w:proofErr w:type="spellStart"/>
            <w:r w:rsidRPr="00C97F73">
              <w:t>zrkparagraph</w:t>
            </w:r>
            <w:proofErr w:type="spellEnd"/>
            <w:proofErr w:type="gramEnd"/>
            <w:r w:rsidRPr="00C97F73">
              <w:t xml:space="preserve"> {</w:t>
            </w:r>
          </w:p>
          <w:p w14:paraId="57CF3D2A" w14:textId="77777777" w:rsidR="00C97F73" w:rsidRPr="00C97F73" w:rsidRDefault="00C97F73" w:rsidP="00C97F73">
            <w:r w:rsidRPr="00C97F73">
              <w:t>    font-weight: bold;</w:t>
            </w:r>
          </w:p>
          <w:p w14:paraId="446A6613" w14:textId="77777777" w:rsidR="00C97F73" w:rsidRPr="00C97F73" w:rsidRDefault="00C97F73" w:rsidP="00C97F73">
            <w:r w:rsidRPr="00C97F73">
              <w:t>    line-height: 300%;</w:t>
            </w:r>
          </w:p>
          <w:p w14:paraId="40DABD5F" w14:textId="77777777" w:rsidR="00C97F73" w:rsidRPr="00C97F73" w:rsidRDefault="00C97F73" w:rsidP="00C97F73">
            <w:r w:rsidRPr="00C97F73">
              <w:t>    background-color: #888;</w:t>
            </w:r>
          </w:p>
          <w:p w14:paraId="229FB084" w14:textId="77777777" w:rsidR="00C97F73" w:rsidRPr="00C97F73" w:rsidRDefault="00C97F73" w:rsidP="00C97F73">
            <w:r w:rsidRPr="00C97F73">
              <w:t>}</w:t>
            </w:r>
          </w:p>
          <w:p w14:paraId="63438AF9" w14:textId="77777777" w:rsidR="00C97F73" w:rsidRPr="00C97F73" w:rsidRDefault="00C97F73" w:rsidP="00C97F73">
            <w:proofErr w:type="gramStart"/>
            <w:r w:rsidRPr="00C97F73">
              <w:t>.zrkbgimage</w:t>
            </w:r>
            <w:proofErr w:type="gramEnd"/>
            <w:r w:rsidRPr="00C97F73">
              <w:t>1 {</w:t>
            </w:r>
          </w:p>
          <w:p w14:paraId="31375630" w14:textId="77777777" w:rsidR="00C97F73" w:rsidRPr="00C97F73" w:rsidRDefault="00C97F73" w:rsidP="00C97F73">
            <w:r w:rsidRPr="00C97F73">
              <w:t xml:space="preserve">    background-image: </w:t>
            </w:r>
            <w:proofErr w:type="spellStart"/>
            <w:r w:rsidRPr="00C97F73">
              <w:t>url</w:t>
            </w:r>
            <w:proofErr w:type="spellEnd"/>
            <w:proofErr w:type="gramStart"/>
            <w:r w:rsidRPr="00C97F73">
              <w:t>(./</w:t>
            </w:r>
            <w:proofErr w:type="spellStart"/>
            <w:proofErr w:type="gramEnd"/>
            <w:r w:rsidRPr="00C97F73">
              <w:t>imageszrk</w:t>
            </w:r>
            <w:proofErr w:type="spellEnd"/>
            <w:r w:rsidRPr="00C97F73">
              <w:t>/</w:t>
            </w:r>
            <w:r w:rsidRPr="00C97F73">
              <w:t>踏青</w:t>
            </w:r>
            <w:r w:rsidRPr="00C97F73">
              <w:t>4.png);</w:t>
            </w:r>
          </w:p>
          <w:p w14:paraId="32F24036" w14:textId="77777777" w:rsidR="00C97F73" w:rsidRPr="00C97F73" w:rsidRDefault="00C97F73" w:rsidP="00C97F73">
            <w:r w:rsidRPr="00C97F73">
              <w:t>}</w:t>
            </w:r>
          </w:p>
          <w:p w14:paraId="12962A1E" w14:textId="77777777" w:rsidR="00C97F73" w:rsidRPr="00C97F73" w:rsidRDefault="00C97F73" w:rsidP="00C97F73">
            <w:proofErr w:type="gramStart"/>
            <w:r w:rsidRPr="00C97F73">
              <w:t>.zrkbgimage</w:t>
            </w:r>
            <w:proofErr w:type="gramEnd"/>
            <w:r w:rsidRPr="00C97F73">
              <w:t>2 {</w:t>
            </w:r>
          </w:p>
          <w:p w14:paraId="25DA73DA" w14:textId="77777777" w:rsidR="00C97F73" w:rsidRPr="00C97F73" w:rsidRDefault="00C97F73" w:rsidP="00C97F73">
            <w:r w:rsidRPr="00C97F73">
              <w:t xml:space="preserve">    background-image: </w:t>
            </w:r>
            <w:proofErr w:type="spellStart"/>
            <w:r w:rsidRPr="00C97F73">
              <w:t>url</w:t>
            </w:r>
            <w:proofErr w:type="spellEnd"/>
            <w:proofErr w:type="gramStart"/>
            <w:r w:rsidRPr="00C97F73">
              <w:t>(./</w:t>
            </w:r>
            <w:proofErr w:type="spellStart"/>
            <w:proofErr w:type="gramEnd"/>
            <w:r w:rsidRPr="00C97F73">
              <w:t>imageszrk</w:t>
            </w:r>
            <w:proofErr w:type="spellEnd"/>
            <w:r w:rsidRPr="00C97F73">
              <w:t>/</w:t>
            </w:r>
            <w:r w:rsidRPr="00C97F73">
              <w:t>踏青</w:t>
            </w:r>
            <w:r w:rsidRPr="00C97F73">
              <w:t>4.png);</w:t>
            </w:r>
          </w:p>
          <w:p w14:paraId="489B3974" w14:textId="77777777" w:rsidR="00C97F73" w:rsidRPr="00C97F73" w:rsidRDefault="00C97F73" w:rsidP="00C97F73">
            <w:r w:rsidRPr="00C97F73">
              <w:t>    background-repeat: repeat;</w:t>
            </w:r>
          </w:p>
          <w:p w14:paraId="05F7E705" w14:textId="77777777" w:rsidR="00C97F73" w:rsidRPr="00C97F73" w:rsidRDefault="00C97F73" w:rsidP="00C97F73">
            <w:r w:rsidRPr="00C97F73">
              <w:t>    background-position-x: center;</w:t>
            </w:r>
          </w:p>
          <w:p w14:paraId="1266500F" w14:textId="77777777" w:rsidR="00C97F73" w:rsidRPr="00C97F73" w:rsidRDefault="00C97F73" w:rsidP="00C97F73">
            <w:r w:rsidRPr="00C97F73">
              <w:t>}</w:t>
            </w:r>
          </w:p>
          <w:p w14:paraId="7A1A0D7D" w14:textId="77777777" w:rsidR="00C97F73" w:rsidRPr="00C97F73" w:rsidRDefault="00C97F73" w:rsidP="00C97F73">
            <w:proofErr w:type="gramStart"/>
            <w:r w:rsidRPr="00C97F73">
              <w:t>.zrkbgimage</w:t>
            </w:r>
            <w:proofErr w:type="gramEnd"/>
            <w:r w:rsidRPr="00C97F73">
              <w:t>3 {</w:t>
            </w:r>
          </w:p>
          <w:p w14:paraId="54845D89" w14:textId="77777777" w:rsidR="00C97F73" w:rsidRPr="00C97F73" w:rsidRDefault="00C97F73" w:rsidP="00C97F73">
            <w:r w:rsidRPr="00C97F73">
              <w:t xml:space="preserve">    background-image: </w:t>
            </w:r>
            <w:proofErr w:type="spellStart"/>
            <w:r w:rsidRPr="00C97F73">
              <w:t>url</w:t>
            </w:r>
            <w:proofErr w:type="spellEnd"/>
            <w:proofErr w:type="gramStart"/>
            <w:r w:rsidRPr="00C97F73">
              <w:t>(./</w:t>
            </w:r>
            <w:proofErr w:type="spellStart"/>
            <w:proofErr w:type="gramEnd"/>
            <w:r w:rsidRPr="00C97F73">
              <w:t>imageszrk</w:t>
            </w:r>
            <w:proofErr w:type="spellEnd"/>
            <w:r w:rsidRPr="00C97F73">
              <w:t>/</w:t>
            </w:r>
            <w:r w:rsidRPr="00C97F73">
              <w:t>踏青</w:t>
            </w:r>
            <w:r w:rsidRPr="00C97F73">
              <w:t>4.png);</w:t>
            </w:r>
          </w:p>
          <w:p w14:paraId="7505249D" w14:textId="77777777" w:rsidR="00C97F73" w:rsidRPr="00C97F73" w:rsidRDefault="00C97F73" w:rsidP="00C97F73">
            <w:r w:rsidRPr="00C97F73">
              <w:t>    background-repeat: repeat;</w:t>
            </w:r>
          </w:p>
          <w:p w14:paraId="615A7EB0" w14:textId="77777777" w:rsidR="00C97F73" w:rsidRPr="00C97F73" w:rsidRDefault="00C97F73" w:rsidP="00C97F73">
            <w:r w:rsidRPr="00C97F73">
              <w:t>    background-position-y: center;</w:t>
            </w:r>
          </w:p>
          <w:p w14:paraId="67BB1641" w14:textId="77777777" w:rsidR="00C97F73" w:rsidRPr="00C97F73" w:rsidRDefault="00C97F73" w:rsidP="00C97F73">
            <w:r w:rsidRPr="00C97F73">
              <w:t>}</w:t>
            </w:r>
          </w:p>
          <w:p w14:paraId="0F51A02C" w14:textId="77777777" w:rsidR="00C97F73" w:rsidRPr="00C97F73" w:rsidRDefault="00C97F73" w:rsidP="00C97F73">
            <w:proofErr w:type="gramStart"/>
            <w:r w:rsidRPr="00C97F73">
              <w:t>.zrkbgimage</w:t>
            </w:r>
            <w:proofErr w:type="gramEnd"/>
            <w:r w:rsidRPr="00C97F73">
              <w:t>4 {</w:t>
            </w:r>
          </w:p>
          <w:p w14:paraId="497A6252" w14:textId="77777777" w:rsidR="00C97F73" w:rsidRPr="00C97F73" w:rsidRDefault="00C97F73" w:rsidP="00C97F73">
            <w:r w:rsidRPr="00C97F73">
              <w:t xml:space="preserve">    background-image: </w:t>
            </w:r>
            <w:proofErr w:type="spellStart"/>
            <w:r w:rsidRPr="00C97F73">
              <w:t>url</w:t>
            </w:r>
            <w:proofErr w:type="spellEnd"/>
            <w:proofErr w:type="gramStart"/>
            <w:r w:rsidRPr="00C97F73">
              <w:t>(./</w:t>
            </w:r>
            <w:proofErr w:type="spellStart"/>
            <w:proofErr w:type="gramEnd"/>
            <w:r w:rsidRPr="00C97F73">
              <w:t>imageszrk</w:t>
            </w:r>
            <w:proofErr w:type="spellEnd"/>
            <w:r w:rsidRPr="00C97F73">
              <w:t>/</w:t>
            </w:r>
            <w:r w:rsidRPr="00C97F73">
              <w:t>踏青</w:t>
            </w:r>
            <w:r w:rsidRPr="00C97F73">
              <w:t>5.png);</w:t>
            </w:r>
          </w:p>
          <w:p w14:paraId="771AAF50" w14:textId="77777777" w:rsidR="00C97F73" w:rsidRPr="00C97F73" w:rsidRDefault="00C97F73" w:rsidP="00C97F73">
            <w:r w:rsidRPr="00C97F73">
              <w:t>    background-repeat: no-repeat;</w:t>
            </w:r>
          </w:p>
          <w:p w14:paraId="55C493DC" w14:textId="77777777" w:rsidR="00C97F73" w:rsidRPr="00C97F73" w:rsidRDefault="00C97F73" w:rsidP="00C97F73">
            <w:r w:rsidRPr="00C97F73">
              <w:t>    background-position-x: left;</w:t>
            </w:r>
          </w:p>
          <w:p w14:paraId="71694C3D" w14:textId="77777777" w:rsidR="00C97F73" w:rsidRPr="00C97F73" w:rsidRDefault="00C97F73" w:rsidP="00C97F73">
            <w:r w:rsidRPr="00C97F73">
              <w:t>    background-position-y: top;</w:t>
            </w:r>
          </w:p>
          <w:p w14:paraId="6F9EC0E2" w14:textId="77777777" w:rsidR="00C97F73" w:rsidRPr="00C97F73" w:rsidRDefault="00C97F73" w:rsidP="00C97F73">
            <w:r w:rsidRPr="00C97F73">
              <w:t>}</w:t>
            </w:r>
          </w:p>
          <w:p w14:paraId="385AA0B4" w14:textId="77777777" w:rsidR="00C97F73" w:rsidRPr="00C97F73" w:rsidRDefault="00C97F73" w:rsidP="00C97F73">
            <w:proofErr w:type="gramStart"/>
            <w:r w:rsidRPr="00C97F73">
              <w:t>.zrkbgimage</w:t>
            </w:r>
            <w:proofErr w:type="gramEnd"/>
            <w:r w:rsidRPr="00C97F73">
              <w:t>5 {</w:t>
            </w:r>
          </w:p>
          <w:p w14:paraId="07D3E3F3" w14:textId="77777777" w:rsidR="00C97F73" w:rsidRPr="00C97F73" w:rsidRDefault="00C97F73" w:rsidP="00C97F73">
            <w:r w:rsidRPr="00C97F73">
              <w:t xml:space="preserve">    background-image: </w:t>
            </w:r>
            <w:proofErr w:type="spellStart"/>
            <w:r w:rsidRPr="00C97F73">
              <w:t>url</w:t>
            </w:r>
            <w:proofErr w:type="spellEnd"/>
            <w:proofErr w:type="gramStart"/>
            <w:r w:rsidRPr="00C97F73">
              <w:t>(./</w:t>
            </w:r>
            <w:proofErr w:type="spellStart"/>
            <w:proofErr w:type="gramEnd"/>
            <w:r w:rsidRPr="00C97F73">
              <w:t>imageszrk</w:t>
            </w:r>
            <w:proofErr w:type="spellEnd"/>
            <w:r w:rsidRPr="00C97F73">
              <w:t>/</w:t>
            </w:r>
            <w:r w:rsidRPr="00C97F73">
              <w:t>踏青</w:t>
            </w:r>
            <w:r w:rsidRPr="00C97F73">
              <w:t>5.png);</w:t>
            </w:r>
          </w:p>
          <w:p w14:paraId="66DC8A7C" w14:textId="77777777" w:rsidR="00C97F73" w:rsidRPr="00C97F73" w:rsidRDefault="00C97F73" w:rsidP="00C97F73">
            <w:r w:rsidRPr="00C97F73">
              <w:t>    background-repeat: no-repeat;</w:t>
            </w:r>
          </w:p>
          <w:p w14:paraId="35B9B381" w14:textId="77777777" w:rsidR="00C97F73" w:rsidRPr="00C97F73" w:rsidRDefault="00C97F73" w:rsidP="00C97F73">
            <w:r w:rsidRPr="00C97F73">
              <w:t>    background-position-x: center;</w:t>
            </w:r>
          </w:p>
          <w:p w14:paraId="30282A64" w14:textId="77777777" w:rsidR="00C97F73" w:rsidRPr="00C97F73" w:rsidRDefault="00C97F73" w:rsidP="00C97F73">
            <w:r w:rsidRPr="00C97F73">
              <w:lastRenderedPageBreak/>
              <w:t>    background-position-y: center;</w:t>
            </w:r>
          </w:p>
          <w:p w14:paraId="0FEEFF98" w14:textId="77777777" w:rsidR="00C97F73" w:rsidRPr="00C97F73" w:rsidRDefault="00C97F73" w:rsidP="00C97F73">
            <w:r w:rsidRPr="00C97F73">
              <w:t>}</w:t>
            </w:r>
          </w:p>
          <w:p w14:paraId="5ED025B6" w14:textId="77777777" w:rsidR="00C97F73" w:rsidRPr="00C97F73" w:rsidRDefault="00C97F73" w:rsidP="00C97F73">
            <w:proofErr w:type="gramStart"/>
            <w:r w:rsidRPr="00C97F73">
              <w:t>.zrkbgimage</w:t>
            </w:r>
            <w:proofErr w:type="gramEnd"/>
            <w:r w:rsidRPr="00C97F73">
              <w:t>6 {</w:t>
            </w:r>
          </w:p>
          <w:p w14:paraId="7243997F" w14:textId="77777777" w:rsidR="00C97F73" w:rsidRPr="00C97F73" w:rsidRDefault="00C97F73" w:rsidP="00C97F73">
            <w:r w:rsidRPr="00C97F73">
              <w:t xml:space="preserve">    background-image: </w:t>
            </w:r>
            <w:proofErr w:type="spellStart"/>
            <w:r w:rsidRPr="00C97F73">
              <w:t>url</w:t>
            </w:r>
            <w:proofErr w:type="spellEnd"/>
            <w:proofErr w:type="gramStart"/>
            <w:r w:rsidRPr="00C97F73">
              <w:t>(./</w:t>
            </w:r>
            <w:proofErr w:type="spellStart"/>
            <w:proofErr w:type="gramEnd"/>
            <w:r w:rsidRPr="00C97F73">
              <w:t>imageszrk</w:t>
            </w:r>
            <w:proofErr w:type="spellEnd"/>
            <w:r w:rsidRPr="00C97F73">
              <w:t>/</w:t>
            </w:r>
            <w:r w:rsidRPr="00C97F73">
              <w:t>踏青</w:t>
            </w:r>
            <w:r w:rsidRPr="00C97F73">
              <w:t>5.png);</w:t>
            </w:r>
          </w:p>
          <w:p w14:paraId="266489EF" w14:textId="77777777" w:rsidR="00C97F73" w:rsidRPr="00C97F73" w:rsidRDefault="00C97F73" w:rsidP="00C97F73">
            <w:r w:rsidRPr="00C97F73">
              <w:t>    background-repeat: no-repeat;</w:t>
            </w:r>
          </w:p>
          <w:p w14:paraId="7A0C65C5" w14:textId="77777777" w:rsidR="00C97F73" w:rsidRPr="00C97F73" w:rsidRDefault="00C97F73" w:rsidP="00C97F73">
            <w:r w:rsidRPr="00C97F73">
              <w:t>    background-position-x: right;</w:t>
            </w:r>
          </w:p>
          <w:p w14:paraId="48A92F80" w14:textId="77777777" w:rsidR="00C97F73" w:rsidRPr="00C97F73" w:rsidRDefault="00C97F73" w:rsidP="00C97F73">
            <w:r w:rsidRPr="00C97F73">
              <w:t>    background-position-y: bottom;</w:t>
            </w:r>
          </w:p>
          <w:p w14:paraId="1D9021EF" w14:textId="77777777" w:rsidR="00C97F73" w:rsidRPr="00C97F73" w:rsidRDefault="00C97F73" w:rsidP="00C97F73">
            <w:r w:rsidRPr="00C97F73">
              <w:t>}</w:t>
            </w:r>
          </w:p>
          <w:p w14:paraId="3D729EE6" w14:textId="77777777" w:rsidR="00C97F73" w:rsidRPr="00C97F73" w:rsidRDefault="00C97F73" w:rsidP="00C97F73"/>
          <w:p w14:paraId="7146A58F" w14:textId="77777777" w:rsidR="00C97F73" w:rsidRPr="00C97F73" w:rsidRDefault="00C97F73" w:rsidP="00C97F73">
            <w:proofErr w:type="gramStart"/>
            <w:r w:rsidRPr="00C97F73">
              <w:t>p .</w:t>
            </w:r>
            <w:proofErr w:type="spellStart"/>
            <w:r w:rsidRPr="00C97F73">
              <w:t>zrkindent</w:t>
            </w:r>
            <w:proofErr w:type="spellEnd"/>
            <w:proofErr w:type="gramEnd"/>
            <w:r w:rsidRPr="00C97F73">
              <w:t xml:space="preserve"> {</w:t>
            </w:r>
          </w:p>
          <w:p w14:paraId="3E4A4E25" w14:textId="77777777" w:rsidR="00C97F73" w:rsidRPr="00C97F73" w:rsidRDefault="00C97F73" w:rsidP="00C97F73">
            <w:r w:rsidRPr="00C97F73">
              <w:t>    text-indent: 2em;</w:t>
            </w:r>
          </w:p>
          <w:p w14:paraId="43A4AA32" w14:textId="77777777" w:rsidR="00C97F73" w:rsidRPr="00C97F73" w:rsidRDefault="00C97F73" w:rsidP="00C97F73">
            <w:r w:rsidRPr="00C97F73">
              <w:t>}</w:t>
            </w:r>
          </w:p>
          <w:p w14:paraId="1F222851" w14:textId="77777777" w:rsidR="00C97F73" w:rsidRPr="00C97F73" w:rsidRDefault="00C97F73" w:rsidP="00C97F73"/>
          <w:p w14:paraId="7C717155" w14:textId="77777777" w:rsidR="00C97F73" w:rsidRPr="00C97F73" w:rsidRDefault="00C97F73" w:rsidP="00C97F73">
            <w:proofErr w:type="spellStart"/>
            <w:proofErr w:type="gramStart"/>
            <w:r w:rsidRPr="00C97F73">
              <w:t>p.zrkindent</w:t>
            </w:r>
            <w:proofErr w:type="spellEnd"/>
            <w:r w:rsidRPr="00C97F73">
              <w:t>::</w:t>
            </w:r>
            <w:proofErr w:type="gramEnd"/>
            <w:r w:rsidRPr="00C97F73">
              <w:t>first-letter {</w:t>
            </w:r>
          </w:p>
          <w:p w14:paraId="2715B5C7" w14:textId="77777777" w:rsidR="00C97F73" w:rsidRPr="00C97F73" w:rsidRDefault="00C97F73" w:rsidP="00C97F73">
            <w:r w:rsidRPr="00C97F73">
              <w:t>    font-size: 120%;</w:t>
            </w:r>
          </w:p>
          <w:p w14:paraId="06EB5C5A" w14:textId="77777777" w:rsidR="00C97F73" w:rsidRPr="00C97F73" w:rsidRDefault="00C97F73" w:rsidP="00C97F73">
            <w:r w:rsidRPr="00C97F73">
              <w:t>    font-weight: bold;</w:t>
            </w:r>
          </w:p>
          <w:p w14:paraId="0E429FFF" w14:textId="77777777" w:rsidR="00C97F73" w:rsidRPr="00C97F73" w:rsidRDefault="00C97F73" w:rsidP="00C97F73">
            <w:r w:rsidRPr="00C97F73">
              <w:t xml:space="preserve">    color: #f00; /* </w:t>
            </w:r>
            <w:r w:rsidRPr="00C97F73">
              <w:t>这里你可以选择任何颜色</w:t>
            </w:r>
            <w:r w:rsidRPr="00C97F73">
              <w:t xml:space="preserve"> */</w:t>
            </w:r>
          </w:p>
          <w:p w14:paraId="2D00AF10" w14:textId="77777777" w:rsidR="00C97F73" w:rsidRPr="00C97F73" w:rsidRDefault="00C97F73" w:rsidP="00C97F73">
            <w:r w:rsidRPr="00C97F73">
              <w:t>}</w:t>
            </w:r>
          </w:p>
          <w:p w14:paraId="5E70F5F4" w14:textId="77777777" w:rsidR="00C97F73" w:rsidRDefault="00C97F73" w:rsidP="00771853"/>
        </w:tc>
      </w:tr>
    </w:tbl>
    <w:p w14:paraId="01C417B5" w14:textId="650881F4" w:rsidR="00771853" w:rsidRDefault="00C97F73" w:rsidP="00771853">
      <w:r>
        <w:rPr>
          <w:noProof/>
        </w:rPr>
        <w:lastRenderedPageBreak/>
        <w:drawing>
          <wp:inline distT="0" distB="0" distL="0" distR="0" wp14:anchorId="126E49E1" wp14:editId="4E294E55">
            <wp:extent cx="5274310" cy="3077845"/>
            <wp:effectExtent l="0" t="0" r="2540" b="8255"/>
            <wp:docPr id="1726281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81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363E" w14:textId="14DCF1D3" w:rsidR="00C97F73" w:rsidRPr="00EB3C73" w:rsidRDefault="00C97F73" w:rsidP="00771853">
      <w:pPr>
        <w:rPr>
          <w:rFonts w:hint="eastAsia"/>
        </w:rPr>
      </w:pPr>
      <w:r>
        <w:rPr>
          <w:rFonts w:hint="eastAsia"/>
        </w:rPr>
        <w:t>任务</w:t>
      </w:r>
      <w:r>
        <w:rPr>
          <w:rFonts w:hint="eastAsia"/>
        </w:rPr>
        <w:t>C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样式与任务</w:t>
      </w:r>
      <w:r>
        <w:rPr>
          <w:rFonts w:hint="eastAsia"/>
        </w:rPr>
        <w:t>D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样式在同一个文件，故一并复制了。</w:t>
      </w:r>
    </w:p>
    <w:p w14:paraId="4E563E11" w14:textId="28E121B0" w:rsidR="00F50134" w:rsidRPr="00804C1E" w:rsidRDefault="00F50134" w:rsidP="00F50134">
      <w:pPr>
        <w:rPr>
          <w:b/>
          <w:sz w:val="28"/>
        </w:rPr>
      </w:pPr>
      <w:r w:rsidRPr="00804C1E">
        <w:rPr>
          <w:rFonts w:hint="eastAsia"/>
          <w:b/>
          <w:sz w:val="28"/>
        </w:rPr>
        <w:t>任务</w:t>
      </w:r>
      <w:r>
        <w:rPr>
          <w:rFonts w:hint="eastAsia"/>
          <w:b/>
          <w:sz w:val="28"/>
        </w:rPr>
        <w:t>D</w:t>
      </w:r>
      <w:r w:rsidRPr="00804C1E">
        <w:rPr>
          <w:rFonts w:hint="eastAsia"/>
          <w:b/>
          <w:sz w:val="28"/>
        </w:rPr>
        <w:t>、</w:t>
      </w:r>
      <w:r w:rsidR="0074756A" w:rsidRPr="0074756A">
        <w:rPr>
          <w:rFonts w:hint="eastAsia"/>
          <w:b/>
          <w:bCs/>
          <w:sz w:val="28"/>
          <w:szCs w:val="21"/>
        </w:rPr>
        <w:t>背景颜色与背景图像设置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693" w14:paraId="3F204687" w14:textId="77777777" w:rsidTr="00B30693">
        <w:tc>
          <w:tcPr>
            <w:tcW w:w="8296" w:type="dxa"/>
          </w:tcPr>
          <w:p w14:paraId="757D5A2A" w14:textId="77777777" w:rsidR="00B30693" w:rsidRPr="00B30693" w:rsidRDefault="00B30693" w:rsidP="00B30693">
            <w:r w:rsidRPr="00B30693">
              <w:t>&lt;!DOCTYPE html&gt;</w:t>
            </w:r>
          </w:p>
          <w:p w14:paraId="64F90181" w14:textId="77777777" w:rsidR="00B30693" w:rsidRPr="00B30693" w:rsidRDefault="00B30693" w:rsidP="00B30693">
            <w:r w:rsidRPr="00B30693">
              <w:t>&lt;html lang="</w:t>
            </w:r>
            <w:proofErr w:type="spellStart"/>
            <w:r w:rsidRPr="00B30693">
              <w:t>en</w:t>
            </w:r>
            <w:proofErr w:type="spellEnd"/>
            <w:r w:rsidRPr="00B30693">
              <w:t>"&gt;</w:t>
            </w:r>
          </w:p>
          <w:p w14:paraId="3FBBA2A1" w14:textId="77777777" w:rsidR="00B30693" w:rsidRPr="00B30693" w:rsidRDefault="00B30693" w:rsidP="00B30693">
            <w:r w:rsidRPr="00B30693">
              <w:t>&lt;head&gt;</w:t>
            </w:r>
          </w:p>
          <w:p w14:paraId="1C5AE27E" w14:textId="77777777" w:rsidR="00B30693" w:rsidRPr="00B30693" w:rsidRDefault="00B30693" w:rsidP="00B30693">
            <w:r w:rsidRPr="00B30693">
              <w:t>    &lt;meta charset="UTF-8"&gt;</w:t>
            </w:r>
          </w:p>
          <w:p w14:paraId="65AFB3BE" w14:textId="77777777" w:rsidR="00B30693" w:rsidRPr="00B30693" w:rsidRDefault="00B30693" w:rsidP="00B30693">
            <w:r w:rsidRPr="00B30693">
              <w:t>    &lt;meta name="viewport" content="width=device-width, initial-scale=1.0"&gt;</w:t>
            </w:r>
          </w:p>
          <w:p w14:paraId="208F742A" w14:textId="77777777" w:rsidR="00B30693" w:rsidRPr="00B30693" w:rsidRDefault="00B30693" w:rsidP="00B30693">
            <w:r w:rsidRPr="00B30693">
              <w:t>    &lt;title&gt;</w:t>
            </w:r>
            <w:r w:rsidRPr="00B30693">
              <w:t>钟润柯</w:t>
            </w:r>
            <w:r w:rsidRPr="00B30693">
              <w:t>D&lt;/title&gt;</w:t>
            </w:r>
          </w:p>
          <w:p w14:paraId="3A683790" w14:textId="77777777" w:rsidR="00B30693" w:rsidRPr="00B30693" w:rsidRDefault="00B30693" w:rsidP="00B30693">
            <w:r w:rsidRPr="00B30693">
              <w:lastRenderedPageBreak/>
              <w:t>    &lt;style type="text/</w:t>
            </w:r>
            <w:proofErr w:type="spellStart"/>
            <w:r w:rsidRPr="00B30693">
              <w:t>css</w:t>
            </w:r>
            <w:proofErr w:type="spellEnd"/>
            <w:r w:rsidRPr="00B30693">
              <w:t>"&gt;</w:t>
            </w:r>
          </w:p>
          <w:p w14:paraId="4B287404" w14:textId="77777777" w:rsidR="00B30693" w:rsidRPr="00B30693" w:rsidRDefault="00B30693" w:rsidP="00B30693">
            <w:r w:rsidRPr="00B30693">
              <w:t xml:space="preserve">        @import </w:t>
            </w:r>
            <w:proofErr w:type="spellStart"/>
            <w:r w:rsidRPr="00B30693">
              <w:t>url</w:t>
            </w:r>
            <w:proofErr w:type="spellEnd"/>
            <w:r w:rsidRPr="00B30693">
              <w:t>(zrk.css);</w:t>
            </w:r>
          </w:p>
          <w:p w14:paraId="69F79C16" w14:textId="77777777" w:rsidR="00B30693" w:rsidRPr="00B30693" w:rsidRDefault="00B30693" w:rsidP="00B30693">
            <w:r w:rsidRPr="00B30693">
              <w:t>    &lt;/style&gt;</w:t>
            </w:r>
          </w:p>
          <w:p w14:paraId="5B2BE1A4" w14:textId="77777777" w:rsidR="00B30693" w:rsidRPr="00B30693" w:rsidRDefault="00B30693" w:rsidP="00B30693">
            <w:r w:rsidRPr="00B30693">
              <w:t>&lt;/head&gt;</w:t>
            </w:r>
          </w:p>
          <w:p w14:paraId="3D7C2EC3" w14:textId="77777777" w:rsidR="00B30693" w:rsidRPr="00B30693" w:rsidRDefault="00B30693" w:rsidP="00B30693">
            <w:r w:rsidRPr="00B30693">
              <w:t>&lt;body&gt;</w:t>
            </w:r>
          </w:p>
          <w:p w14:paraId="601AD50A" w14:textId="77777777" w:rsidR="00B30693" w:rsidRPr="00B30693" w:rsidRDefault="00B30693" w:rsidP="00B30693">
            <w:r w:rsidRPr="00B30693">
              <w:t>    &lt;h2&gt;</w:t>
            </w:r>
            <w:r w:rsidRPr="00B30693">
              <w:t>背景颜色与图片</w:t>
            </w:r>
            <w:r w:rsidRPr="00B30693">
              <w:t>&lt;/h2&gt;</w:t>
            </w:r>
          </w:p>
          <w:p w14:paraId="006BD78C" w14:textId="77777777" w:rsidR="00B30693" w:rsidRPr="00B30693" w:rsidRDefault="00B30693" w:rsidP="00B30693">
            <w:r w:rsidRPr="00B30693">
              <w:t>    &lt;p class="</w:t>
            </w:r>
            <w:proofErr w:type="spellStart"/>
            <w:r w:rsidRPr="00B30693">
              <w:t>zrkparagraph</w:t>
            </w:r>
            <w:proofErr w:type="spellEnd"/>
            <w:r w:rsidRPr="00B30693">
              <w:t xml:space="preserve"> zrkbgimage1" &gt;</w:t>
            </w:r>
          </w:p>
          <w:p w14:paraId="4438D373" w14:textId="77777777" w:rsidR="00B30693" w:rsidRPr="00B30693" w:rsidRDefault="00B30693" w:rsidP="00B30693">
            <w:r w:rsidRPr="00B30693">
              <w:t xml:space="preserve">        </w:t>
            </w:r>
            <w:r w:rsidRPr="00B30693">
              <w:t>默认背景图像效果</w:t>
            </w:r>
          </w:p>
          <w:p w14:paraId="5314C875" w14:textId="77777777" w:rsidR="00B30693" w:rsidRPr="00B30693" w:rsidRDefault="00B30693" w:rsidP="00B30693">
            <w:r w:rsidRPr="00B30693">
              <w:t>    &lt;/p&gt;</w:t>
            </w:r>
          </w:p>
          <w:p w14:paraId="5F5B0219" w14:textId="77777777" w:rsidR="00B30693" w:rsidRPr="00B30693" w:rsidRDefault="00B30693" w:rsidP="00B30693">
            <w:r w:rsidRPr="00B30693">
              <w:t>    &lt;p class="</w:t>
            </w:r>
            <w:proofErr w:type="spellStart"/>
            <w:r w:rsidRPr="00B30693">
              <w:t>zrkparagraph</w:t>
            </w:r>
            <w:proofErr w:type="spellEnd"/>
            <w:r w:rsidRPr="00B30693">
              <w:t xml:space="preserve"> zrkbgimage2"&gt;</w:t>
            </w:r>
          </w:p>
          <w:p w14:paraId="416C71DE" w14:textId="77777777" w:rsidR="00B30693" w:rsidRPr="00B30693" w:rsidRDefault="00B30693" w:rsidP="00B30693">
            <w:r w:rsidRPr="00B30693">
              <w:t xml:space="preserve">        </w:t>
            </w:r>
            <w:r w:rsidRPr="00B30693">
              <w:t>背景图像重复、</w:t>
            </w:r>
            <w:r w:rsidRPr="00B30693">
              <w:t>x</w:t>
            </w:r>
            <w:r w:rsidRPr="00B30693">
              <w:t>方向居中效果</w:t>
            </w:r>
          </w:p>
          <w:p w14:paraId="785923FE" w14:textId="77777777" w:rsidR="00B30693" w:rsidRPr="00B30693" w:rsidRDefault="00B30693" w:rsidP="00B30693">
            <w:r w:rsidRPr="00B30693">
              <w:t>    &lt;/p&gt;</w:t>
            </w:r>
          </w:p>
          <w:p w14:paraId="0EC6B905" w14:textId="77777777" w:rsidR="00B30693" w:rsidRPr="00B30693" w:rsidRDefault="00B30693" w:rsidP="00B30693">
            <w:r w:rsidRPr="00B30693">
              <w:t>    &lt;p class="</w:t>
            </w:r>
            <w:proofErr w:type="spellStart"/>
            <w:r w:rsidRPr="00B30693">
              <w:t>zrkparagraph</w:t>
            </w:r>
            <w:proofErr w:type="spellEnd"/>
            <w:r w:rsidRPr="00B30693">
              <w:t xml:space="preserve"> zrkbgimage3"&gt;</w:t>
            </w:r>
          </w:p>
          <w:p w14:paraId="78B49E19" w14:textId="77777777" w:rsidR="00B30693" w:rsidRPr="00B30693" w:rsidRDefault="00B30693" w:rsidP="00B30693">
            <w:r w:rsidRPr="00B30693">
              <w:t xml:space="preserve">        </w:t>
            </w:r>
            <w:r w:rsidRPr="00B30693">
              <w:t>背景图像重复、</w:t>
            </w:r>
            <w:r w:rsidRPr="00B30693">
              <w:t>y</w:t>
            </w:r>
            <w:r w:rsidRPr="00B30693">
              <w:t>方向居中效果</w:t>
            </w:r>
          </w:p>
          <w:p w14:paraId="44222882" w14:textId="77777777" w:rsidR="00B30693" w:rsidRPr="00B30693" w:rsidRDefault="00B30693" w:rsidP="00B30693">
            <w:r w:rsidRPr="00B30693">
              <w:t>    &lt;/p&gt;</w:t>
            </w:r>
          </w:p>
          <w:p w14:paraId="6D78CDC7" w14:textId="77777777" w:rsidR="00B30693" w:rsidRPr="00B30693" w:rsidRDefault="00B30693" w:rsidP="00B30693">
            <w:r w:rsidRPr="00B30693">
              <w:t>    &lt;p class="</w:t>
            </w:r>
            <w:proofErr w:type="spellStart"/>
            <w:r w:rsidRPr="00B30693">
              <w:t>zrkparagraph</w:t>
            </w:r>
            <w:proofErr w:type="spellEnd"/>
            <w:r w:rsidRPr="00B30693">
              <w:t xml:space="preserve"> zrkbgimage4"&gt;</w:t>
            </w:r>
          </w:p>
          <w:p w14:paraId="4E7B413B" w14:textId="77777777" w:rsidR="00B30693" w:rsidRPr="00B30693" w:rsidRDefault="00B30693" w:rsidP="00B30693">
            <w:r w:rsidRPr="00B30693">
              <w:t xml:space="preserve">        </w:t>
            </w:r>
            <w:r w:rsidRPr="00B30693">
              <w:t>背景图像不重复、</w:t>
            </w:r>
            <w:r w:rsidRPr="00B30693">
              <w:t>x</w:t>
            </w:r>
            <w:r w:rsidRPr="00B30693">
              <w:t>方向左对齐、</w:t>
            </w:r>
            <w:r w:rsidRPr="00B30693">
              <w:t>y</w:t>
            </w:r>
            <w:r w:rsidRPr="00B30693">
              <w:t>方向顶边对齐效果</w:t>
            </w:r>
          </w:p>
          <w:p w14:paraId="69824AAD" w14:textId="77777777" w:rsidR="00B30693" w:rsidRPr="00B30693" w:rsidRDefault="00B30693" w:rsidP="00B30693">
            <w:r w:rsidRPr="00B30693">
              <w:t>    &lt;/p&gt;</w:t>
            </w:r>
          </w:p>
          <w:p w14:paraId="4677AB4F" w14:textId="77777777" w:rsidR="00B30693" w:rsidRPr="00B30693" w:rsidRDefault="00B30693" w:rsidP="00B30693">
            <w:r w:rsidRPr="00B30693">
              <w:t>    &lt;p class="</w:t>
            </w:r>
            <w:proofErr w:type="spellStart"/>
            <w:r w:rsidRPr="00B30693">
              <w:t>zrkparagraph</w:t>
            </w:r>
            <w:proofErr w:type="spellEnd"/>
            <w:r w:rsidRPr="00B30693">
              <w:t xml:space="preserve"> zrkbgimage5"&gt;</w:t>
            </w:r>
          </w:p>
          <w:p w14:paraId="77F3D514" w14:textId="77777777" w:rsidR="00B30693" w:rsidRPr="00B30693" w:rsidRDefault="00B30693" w:rsidP="00B30693">
            <w:r w:rsidRPr="00B30693">
              <w:t xml:space="preserve">        </w:t>
            </w:r>
            <w:r w:rsidRPr="00B30693">
              <w:t>背景图像不重复、</w:t>
            </w:r>
            <w:r w:rsidRPr="00B30693">
              <w:t>x</w:t>
            </w:r>
            <w:r w:rsidRPr="00B30693">
              <w:t>方向中对齐、</w:t>
            </w:r>
            <w:r w:rsidRPr="00B30693">
              <w:t>y</w:t>
            </w:r>
            <w:r w:rsidRPr="00B30693">
              <w:t>方向居中对齐效果</w:t>
            </w:r>
          </w:p>
          <w:p w14:paraId="6042693C" w14:textId="77777777" w:rsidR="00B30693" w:rsidRPr="00B30693" w:rsidRDefault="00B30693" w:rsidP="00B30693">
            <w:r w:rsidRPr="00B30693">
              <w:t>    &lt;/p&gt;</w:t>
            </w:r>
          </w:p>
          <w:p w14:paraId="6ECBFE22" w14:textId="77777777" w:rsidR="00B30693" w:rsidRPr="00B30693" w:rsidRDefault="00B30693" w:rsidP="00B30693">
            <w:r w:rsidRPr="00B30693">
              <w:t>    &lt;p class="</w:t>
            </w:r>
            <w:proofErr w:type="spellStart"/>
            <w:r w:rsidRPr="00B30693">
              <w:t>zrkparagraph</w:t>
            </w:r>
            <w:proofErr w:type="spellEnd"/>
            <w:r w:rsidRPr="00B30693">
              <w:t xml:space="preserve"> zrkbgimage6"&gt;</w:t>
            </w:r>
          </w:p>
          <w:p w14:paraId="22E1484D" w14:textId="77777777" w:rsidR="00B30693" w:rsidRPr="00B30693" w:rsidRDefault="00B30693" w:rsidP="00B30693">
            <w:r w:rsidRPr="00B30693">
              <w:t xml:space="preserve">        </w:t>
            </w:r>
            <w:r w:rsidRPr="00B30693">
              <w:t>背景图像不重复、</w:t>
            </w:r>
            <w:r w:rsidRPr="00B30693">
              <w:t>x</w:t>
            </w:r>
            <w:r w:rsidRPr="00B30693">
              <w:t>方向右对齐、</w:t>
            </w:r>
            <w:r w:rsidRPr="00B30693">
              <w:t>y</w:t>
            </w:r>
            <w:r w:rsidRPr="00B30693">
              <w:t>方向底边对齐效果</w:t>
            </w:r>
          </w:p>
          <w:p w14:paraId="379F85D1" w14:textId="77777777" w:rsidR="00B30693" w:rsidRPr="00B30693" w:rsidRDefault="00B30693" w:rsidP="00B30693">
            <w:r w:rsidRPr="00B30693">
              <w:t>    &lt;/p&gt;</w:t>
            </w:r>
          </w:p>
          <w:p w14:paraId="7DDD8694" w14:textId="77777777" w:rsidR="00B30693" w:rsidRPr="00B30693" w:rsidRDefault="00B30693" w:rsidP="00B30693">
            <w:r w:rsidRPr="00B30693">
              <w:t>    &lt;p class="</w:t>
            </w:r>
            <w:proofErr w:type="spellStart"/>
            <w:r w:rsidRPr="00B30693">
              <w:t>zrkindent</w:t>
            </w:r>
            <w:proofErr w:type="spellEnd"/>
            <w:r w:rsidRPr="00B30693">
              <w:t>"&gt;</w:t>
            </w:r>
            <w:r w:rsidRPr="00B30693">
              <w:t>作者：</w:t>
            </w:r>
            <w:r w:rsidRPr="00B30693">
              <w:t>202435710252</w:t>
            </w:r>
            <w:r w:rsidRPr="00B30693">
              <w:t>钟润柯</w:t>
            </w:r>
            <w:r w:rsidRPr="00B30693">
              <w:t>&lt;/p&gt;</w:t>
            </w:r>
          </w:p>
          <w:p w14:paraId="3680CBEF" w14:textId="77777777" w:rsidR="00B30693" w:rsidRPr="00B30693" w:rsidRDefault="00B30693" w:rsidP="00B30693">
            <w:r w:rsidRPr="00B30693">
              <w:t>&lt;/body&gt;</w:t>
            </w:r>
          </w:p>
          <w:p w14:paraId="061C6685" w14:textId="77777777" w:rsidR="00B30693" w:rsidRPr="00B30693" w:rsidRDefault="00B30693" w:rsidP="00B30693">
            <w:r w:rsidRPr="00B30693">
              <w:t>&lt;/html&gt;</w:t>
            </w:r>
          </w:p>
          <w:p w14:paraId="78B47CAF" w14:textId="77777777" w:rsidR="00B30693" w:rsidRDefault="00B30693" w:rsidP="00F50134"/>
        </w:tc>
      </w:tr>
    </w:tbl>
    <w:p w14:paraId="5D98020B" w14:textId="64D8A1C5" w:rsidR="00F50134" w:rsidRDefault="00F50134" w:rsidP="00F50134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693" w14:paraId="09A66193" w14:textId="77777777" w:rsidTr="00B30693">
        <w:tc>
          <w:tcPr>
            <w:tcW w:w="8296" w:type="dxa"/>
          </w:tcPr>
          <w:p w14:paraId="6F3EE7DF" w14:textId="77777777" w:rsidR="00B30693" w:rsidRPr="00B30693" w:rsidRDefault="00B30693" w:rsidP="00B30693">
            <w:r w:rsidRPr="00B30693">
              <w:t>h2 { font-family: "</w:t>
            </w:r>
            <w:r w:rsidRPr="00B30693">
              <w:t>楷体</w:t>
            </w:r>
            <w:r w:rsidRPr="00B30693">
              <w:t xml:space="preserve">";font-size: 24px;text-shadow: 2px </w:t>
            </w:r>
            <w:proofErr w:type="spellStart"/>
            <w:r w:rsidRPr="00B30693">
              <w:t>2px</w:t>
            </w:r>
            <w:proofErr w:type="spellEnd"/>
            <w:r w:rsidRPr="00B30693">
              <w:t xml:space="preserve"> </w:t>
            </w:r>
            <w:proofErr w:type="spellStart"/>
            <w:r w:rsidRPr="00B30693">
              <w:t>2px</w:t>
            </w:r>
            <w:proofErr w:type="spellEnd"/>
            <w:r w:rsidRPr="00B30693">
              <w:t xml:space="preserve"> #606060;}</w:t>
            </w:r>
          </w:p>
          <w:p w14:paraId="5B525251" w14:textId="77777777" w:rsidR="00B30693" w:rsidRPr="00B30693" w:rsidRDefault="00B30693" w:rsidP="00B30693">
            <w:r w:rsidRPr="00B30693">
              <w:t xml:space="preserve">p </w:t>
            </w:r>
            <w:proofErr w:type="gramStart"/>
            <w:r w:rsidRPr="00B30693">
              <w:t>{ background</w:t>
            </w:r>
            <w:proofErr w:type="gramEnd"/>
            <w:r w:rsidRPr="00B30693">
              <w:t xml:space="preserve">-color: </w:t>
            </w:r>
            <w:proofErr w:type="spellStart"/>
            <w:r w:rsidRPr="00B30693">
              <w:t>rgb</w:t>
            </w:r>
            <w:proofErr w:type="spellEnd"/>
            <w:r w:rsidRPr="00B30693">
              <w:t>(113, 181, 241);}</w:t>
            </w:r>
          </w:p>
          <w:p w14:paraId="002CD475" w14:textId="77777777" w:rsidR="00B30693" w:rsidRPr="00B30693" w:rsidRDefault="00B30693" w:rsidP="00B30693">
            <w:r w:rsidRPr="00B30693">
              <w:t xml:space="preserve">p </w:t>
            </w:r>
            <w:proofErr w:type="spellStart"/>
            <w:r w:rsidRPr="00B30693">
              <w:t>zrk</w:t>
            </w:r>
            <w:proofErr w:type="spellEnd"/>
            <w:r w:rsidRPr="00B30693">
              <w:t xml:space="preserve"> {</w:t>
            </w:r>
          </w:p>
          <w:p w14:paraId="52DF369D" w14:textId="77777777" w:rsidR="00B30693" w:rsidRPr="00B30693" w:rsidRDefault="00B30693" w:rsidP="00B30693">
            <w:r w:rsidRPr="00B30693">
              <w:t>    color: green;</w:t>
            </w:r>
          </w:p>
          <w:p w14:paraId="583F0205" w14:textId="77777777" w:rsidR="00B30693" w:rsidRPr="00B30693" w:rsidRDefault="00B30693" w:rsidP="00B30693">
            <w:r w:rsidRPr="00B30693">
              <w:t>}</w:t>
            </w:r>
          </w:p>
          <w:p w14:paraId="043D7201" w14:textId="77777777" w:rsidR="00B30693" w:rsidRPr="00B30693" w:rsidRDefault="00B30693" w:rsidP="00B30693">
            <w:proofErr w:type="gramStart"/>
            <w:r w:rsidRPr="00B30693">
              <w:t>.zrk</w:t>
            </w:r>
            <w:proofErr w:type="gramEnd"/>
            <w:r w:rsidRPr="00B30693">
              <w:t>100pc{line-height: 100%;}</w:t>
            </w:r>
          </w:p>
          <w:p w14:paraId="444B5154" w14:textId="77777777" w:rsidR="00B30693" w:rsidRPr="00B30693" w:rsidRDefault="00B30693" w:rsidP="00B30693">
            <w:proofErr w:type="gramStart"/>
            <w:r w:rsidRPr="00B30693">
              <w:t>.zrk</w:t>
            </w:r>
            <w:proofErr w:type="gramEnd"/>
            <w:r w:rsidRPr="00B30693">
              <w:t>200pc{line-height: 200%;}</w:t>
            </w:r>
          </w:p>
          <w:p w14:paraId="187BC980" w14:textId="77777777" w:rsidR="00B30693" w:rsidRPr="00B30693" w:rsidRDefault="00B30693" w:rsidP="00B30693">
            <w:proofErr w:type="gramStart"/>
            <w:r w:rsidRPr="00B30693">
              <w:t>.zrk</w:t>
            </w:r>
            <w:proofErr w:type="gramEnd"/>
            <w:r w:rsidRPr="00B30693">
              <w:t>2x{line-height: 2;}</w:t>
            </w:r>
          </w:p>
          <w:p w14:paraId="5FEE0000" w14:textId="77777777" w:rsidR="00B30693" w:rsidRPr="00B30693" w:rsidRDefault="00B30693" w:rsidP="00B30693">
            <w:proofErr w:type="gramStart"/>
            <w:r w:rsidRPr="00B30693">
              <w:t>.zrk</w:t>
            </w:r>
            <w:proofErr w:type="gramEnd"/>
            <w:r w:rsidRPr="00B30693">
              <w:t>20px{line-height: 20px;}</w:t>
            </w:r>
          </w:p>
          <w:p w14:paraId="4882EB4C" w14:textId="77777777" w:rsidR="00B30693" w:rsidRPr="00B30693" w:rsidRDefault="00B30693" w:rsidP="00B30693">
            <w:proofErr w:type="gramStart"/>
            <w:r w:rsidRPr="00B30693">
              <w:t>p .zrk</w:t>
            </w:r>
            <w:proofErr w:type="gramEnd"/>
            <w:r w:rsidRPr="00B30693">
              <w:t>1 {</w:t>
            </w:r>
          </w:p>
          <w:p w14:paraId="6189A0A5" w14:textId="77777777" w:rsidR="00B30693" w:rsidRPr="00B30693" w:rsidRDefault="00B30693" w:rsidP="00B30693">
            <w:r w:rsidRPr="00B30693">
              <w:t>    word-spacing: normal;</w:t>
            </w:r>
          </w:p>
          <w:p w14:paraId="77E4B234" w14:textId="77777777" w:rsidR="00B30693" w:rsidRPr="00B30693" w:rsidRDefault="00B30693" w:rsidP="00B30693">
            <w:r w:rsidRPr="00B30693">
              <w:t>    letter-spacing: normal;</w:t>
            </w:r>
          </w:p>
          <w:p w14:paraId="1B95740C" w14:textId="77777777" w:rsidR="00B30693" w:rsidRPr="00B30693" w:rsidRDefault="00B30693" w:rsidP="00B30693">
            <w:r w:rsidRPr="00B30693">
              <w:t>}</w:t>
            </w:r>
          </w:p>
          <w:p w14:paraId="4F91AD47" w14:textId="77777777" w:rsidR="00B30693" w:rsidRPr="00B30693" w:rsidRDefault="00B30693" w:rsidP="00B30693">
            <w:proofErr w:type="gramStart"/>
            <w:r w:rsidRPr="00B30693">
              <w:t>p .zrk</w:t>
            </w:r>
            <w:proofErr w:type="gramEnd"/>
            <w:r w:rsidRPr="00B30693">
              <w:t>2 {</w:t>
            </w:r>
          </w:p>
          <w:p w14:paraId="22B14A1F" w14:textId="77777777" w:rsidR="00B30693" w:rsidRPr="00B30693" w:rsidRDefault="00B30693" w:rsidP="00B30693">
            <w:r w:rsidRPr="00B30693">
              <w:t>    word-spacing: 5px;</w:t>
            </w:r>
          </w:p>
          <w:p w14:paraId="06754C20" w14:textId="77777777" w:rsidR="00B30693" w:rsidRPr="00B30693" w:rsidRDefault="00B30693" w:rsidP="00B30693">
            <w:r w:rsidRPr="00B30693">
              <w:lastRenderedPageBreak/>
              <w:t>    letter-spacing: 2px;</w:t>
            </w:r>
          </w:p>
          <w:p w14:paraId="5CF61854" w14:textId="77777777" w:rsidR="00B30693" w:rsidRPr="00B30693" w:rsidRDefault="00B30693" w:rsidP="00B30693">
            <w:r w:rsidRPr="00B30693">
              <w:t>}</w:t>
            </w:r>
          </w:p>
          <w:p w14:paraId="68102AE6" w14:textId="77777777" w:rsidR="00B30693" w:rsidRPr="00B30693" w:rsidRDefault="00B30693" w:rsidP="00B30693">
            <w:proofErr w:type="gramStart"/>
            <w:r w:rsidRPr="00B30693">
              <w:t>p .zrk</w:t>
            </w:r>
            <w:proofErr w:type="gramEnd"/>
            <w:r w:rsidRPr="00B30693">
              <w:t>3 {</w:t>
            </w:r>
          </w:p>
          <w:p w14:paraId="4F4AB855" w14:textId="77777777" w:rsidR="00B30693" w:rsidRPr="00B30693" w:rsidRDefault="00B30693" w:rsidP="00B30693">
            <w:r w:rsidRPr="00B30693">
              <w:t>    word-spacing: 3px;</w:t>
            </w:r>
          </w:p>
          <w:p w14:paraId="008E7B9C" w14:textId="77777777" w:rsidR="00B30693" w:rsidRPr="00B30693" w:rsidRDefault="00B30693" w:rsidP="00B30693">
            <w:r w:rsidRPr="00B30693">
              <w:t>    letter-spacing: -2px;</w:t>
            </w:r>
          </w:p>
          <w:p w14:paraId="7528C445" w14:textId="77777777" w:rsidR="00B30693" w:rsidRPr="00B30693" w:rsidRDefault="00B30693" w:rsidP="00B30693">
            <w:r w:rsidRPr="00B30693">
              <w:t>}</w:t>
            </w:r>
          </w:p>
          <w:p w14:paraId="37FE788A" w14:textId="77777777" w:rsidR="00B30693" w:rsidRPr="00B30693" w:rsidRDefault="00B30693" w:rsidP="00B30693">
            <w:r w:rsidRPr="00B30693">
              <w:t xml:space="preserve">/* </w:t>
            </w:r>
            <w:r w:rsidRPr="00B30693">
              <w:t>定义</w:t>
            </w:r>
            <w:r w:rsidRPr="00B30693">
              <w:t>3</w:t>
            </w:r>
            <w:r w:rsidRPr="00B30693">
              <w:t>个</w:t>
            </w:r>
            <w:r w:rsidRPr="00B30693">
              <w:t>ID</w:t>
            </w:r>
            <w:r w:rsidRPr="00B30693">
              <w:t>选择器</w:t>
            </w:r>
            <w:r w:rsidRPr="00B30693">
              <w:t xml:space="preserve"> */</w:t>
            </w:r>
          </w:p>
          <w:p w14:paraId="386313AF" w14:textId="77777777" w:rsidR="00B30693" w:rsidRPr="00B30693" w:rsidRDefault="00B30693" w:rsidP="00B30693">
            <w:r w:rsidRPr="00B30693">
              <w:t>#zrkleft {text-align: left;}</w:t>
            </w:r>
          </w:p>
          <w:p w14:paraId="4BF6FA57" w14:textId="77777777" w:rsidR="00B30693" w:rsidRPr="00B30693" w:rsidRDefault="00B30693" w:rsidP="00B30693">
            <w:r w:rsidRPr="00B30693">
              <w:t>#zrkcenter {text-align: center;}</w:t>
            </w:r>
          </w:p>
          <w:p w14:paraId="5CEEA64F" w14:textId="77777777" w:rsidR="00B30693" w:rsidRPr="00B30693" w:rsidRDefault="00B30693" w:rsidP="00B30693">
            <w:r w:rsidRPr="00B30693">
              <w:t>#zrkright {text-align: right;}</w:t>
            </w:r>
          </w:p>
          <w:p w14:paraId="4A6F0236" w14:textId="77777777" w:rsidR="00B30693" w:rsidRPr="00B30693" w:rsidRDefault="00B30693" w:rsidP="00B30693">
            <w:proofErr w:type="gramStart"/>
            <w:r w:rsidRPr="00B30693">
              <w:t>.</w:t>
            </w:r>
            <w:proofErr w:type="spellStart"/>
            <w:r w:rsidRPr="00B30693">
              <w:t>zrktop</w:t>
            </w:r>
            <w:proofErr w:type="spellEnd"/>
            <w:proofErr w:type="gramEnd"/>
            <w:r w:rsidRPr="00B30693">
              <w:t xml:space="preserve"> {vertical-align: top;}</w:t>
            </w:r>
          </w:p>
          <w:p w14:paraId="1FB49F78" w14:textId="77777777" w:rsidR="00B30693" w:rsidRPr="00B30693" w:rsidRDefault="00B30693" w:rsidP="00B30693">
            <w:proofErr w:type="gramStart"/>
            <w:r w:rsidRPr="00B30693">
              <w:t>.</w:t>
            </w:r>
            <w:proofErr w:type="spellStart"/>
            <w:r w:rsidRPr="00B30693">
              <w:t>zrkmiddle</w:t>
            </w:r>
            <w:proofErr w:type="spellEnd"/>
            <w:proofErr w:type="gramEnd"/>
            <w:r w:rsidRPr="00B30693">
              <w:t xml:space="preserve"> {vertical-align: middle;}</w:t>
            </w:r>
          </w:p>
          <w:p w14:paraId="6F568DDE" w14:textId="77777777" w:rsidR="00B30693" w:rsidRPr="00B30693" w:rsidRDefault="00B30693" w:rsidP="00B30693">
            <w:proofErr w:type="gramStart"/>
            <w:r w:rsidRPr="00B30693">
              <w:t>.</w:t>
            </w:r>
            <w:proofErr w:type="spellStart"/>
            <w:r w:rsidRPr="00B30693">
              <w:t>zrkbottom</w:t>
            </w:r>
            <w:proofErr w:type="spellEnd"/>
            <w:proofErr w:type="gramEnd"/>
            <w:r w:rsidRPr="00B30693">
              <w:t xml:space="preserve"> {vertical-align: bottom;}</w:t>
            </w:r>
          </w:p>
          <w:p w14:paraId="668D5E3B" w14:textId="77777777" w:rsidR="00B30693" w:rsidRPr="00B30693" w:rsidRDefault="00B30693" w:rsidP="00B30693">
            <w:r w:rsidRPr="00B30693">
              <w:t>#zrk {</w:t>
            </w:r>
          </w:p>
          <w:p w14:paraId="5864DC84" w14:textId="77777777" w:rsidR="00B30693" w:rsidRPr="00B30693" w:rsidRDefault="00B30693" w:rsidP="00B30693">
            <w:r w:rsidRPr="00B30693">
              <w:t xml:space="preserve">    font-size: 20px; text-shadow: 1px </w:t>
            </w:r>
            <w:proofErr w:type="spellStart"/>
            <w:r w:rsidRPr="00B30693">
              <w:t>1px</w:t>
            </w:r>
            <w:proofErr w:type="spellEnd"/>
            <w:r w:rsidRPr="00B30693">
              <w:t xml:space="preserve"> </w:t>
            </w:r>
            <w:proofErr w:type="spellStart"/>
            <w:r w:rsidRPr="00B30693">
              <w:t>1px</w:t>
            </w:r>
            <w:proofErr w:type="spellEnd"/>
            <w:r w:rsidRPr="00B30693">
              <w:t xml:space="preserve"> #101010; color: pink;</w:t>
            </w:r>
          </w:p>
          <w:p w14:paraId="306CA10D" w14:textId="77777777" w:rsidR="00B30693" w:rsidRPr="00B30693" w:rsidRDefault="00B30693" w:rsidP="00B30693">
            <w:r w:rsidRPr="00B30693">
              <w:t>}</w:t>
            </w:r>
          </w:p>
          <w:p w14:paraId="526B352E" w14:textId="77777777" w:rsidR="00B30693" w:rsidRPr="00B30693" w:rsidRDefault="00B30693" w:rsidP="00B30693"/>
          <w:p w14:paraId="75E40E28" w14:textId="77777777" w:rsidR="00B30693" w:rsidRPr="00B30693" w:rsidRDefault="00B30693" w:rsidP="00B30693">
            <w:r w:rsidRPr="00B30693">
              <w:t xml:space="preserve">/* </w:t>
            </w:r>
            <w:r w:rsidRPr="00B30693">
              <w:t>任务</w:t>
            </w:r>
            <w:r w:rsidRPr="00B30693">
              <w:t>D */</w:t>
            </w:r>
          </w:p>
          <w:p w14:paraId="49001CAD" w14:textId="77777777" w:rsidR="00B30693" w:rsidRPr="00B30693" w:rsidRDefault="00B30693" w:rsidP="00B30693">
            <w:proofErr w:type="gramStart"/>
            <w:r w:rsidRPr="00B30693">
              <w:t>.</w:t>
            </w:r>
            <w:proofErr w:type="spellStart"/>
            <w:r w:rsidRPr="00B30693">
              <w:t>zrkparagraph</w:t>
            </w:r>
            <w:proofErr w:type="spellEnd"/>
            <w:proofErr w:type="gramEnd"/>
            <w:r w:rsidRPr="00B30693">
              <w:t xml:space="preserve"> {</w:t>
            </w:r>
          </w:p>
          <w:p w14:paraId="2458F456" w14:textId="77777777" w:rsidR="00B30693" w:rsidRPr="00B30693" w:rsidRDefault="00B30693" w:rsidP="00B30693">
            <w:r w:rsidRPr="00B30693">
              <w:t>    font-weight: bold;</w:t>
            </w:r>
          </w:p>
          <w:p w14:paraId="03A258C5" w14:textId="77777777" w:rsidR="00B30693" w:rsidRPr="00B30693" w:rsidRDefault="00B30693" w:rsidP="00B30693">
            <w:r w:rsidRPr="00B30693">
              <w:t>    line-height: 300%;</w:t>
            </w:r>
          </w:p>
          <w:p w14:paraId="063422A9" w14:textId="77777777" w:rsidR="00B30693" w:rsidRPr="00B30693" w:rsidRDefault="00B30693" w:rsidP="00B30693">
            <w:r w:rsidRPr="00B30693">
              <w:t>    background-color: #888;</w:t>
            </w:r>
          </w:p>
          <w:p w14:paraId="19225D80" w14:textId="77777777" w:rsidR="00B30693" w:rsidRPr="00B30693" w:rsidRDefault="00B30693" w:rsidP="00B30693">
            <w:r w:rsidRPr="00B30693">
              <w:t>}</w:t>
            </w:r>
          </w:p>
          <w:p w14:paraId="5669C281" w14:textId="77777777" w:rsidR="00B30693" w:rsidRPr="00B30693" w:rsidRDefault="00B30693" w:rsidP="00B30693">
            <w:proofErr w:type="gramStart"/>
            <w:r w:rsidRPr="00B30693">
              <w:t>.zrkbgimage</w:t>
            </w:r>
            <w:proofErr w:type="gramEnd"/>
            <w:r w:rsidRPr="00B30693">
              <w:t>1 {</w:t>
            </w:r>
          </w:p>
          <w:p w14:paraId="3257A1E3" w14:textId="77777777" w:rsidR="00B30693" w:rsidRPr="00B30693" w:rsidRDefault="00B30693" w:rsidP="00B30693">
            <w:r w:rsidRPr="00B30693">
              <w:t xml:space="preserve">    background-image: </w:t>
            </w:r>
            <w:proofErr w:type="spellStart"/>
            <w:r w:rsidRPr="00B30693">
              <w:t>url</w:t>
            </w:r>
            <w:proofErr w:type="spellEnd"/>
            <w:proofErr w:type="gramStart"/>
            <w:r w:rsidRPr="00B30693">
              <w:t>(./</w:t>
            </w:r>
            <w:proofErr w:type="spellStart"/>
            <w:proofErr w:type="gramEnd"/>
            <w:r w:rsidRPr="00B30693">
              <w:t>imageszrk</w:t>
            </w:r>
            <w:proofErr w:type="spellEnd"/>
            <w:r w:rsidRPr="00B30693">
              <w:t>/</w:t>
            </w:r>
            <w:r w:rsidRPr="00B30693">
              <w:t>踏青</w:t>
            </w:r>
            <w:r w:rsidRPr="00B30693">
              <w:t>4.png);</w:t>
            </w:r>
          </w:p>
          <w:p w14:paraId="66EA3ED4" w14:textId="77777777" w:rsidR="00B30693" w:rsidRPr="00B30693" w:rsidRDefault="00B30693" w:rsidP="00B30693">
            <w:r w:rsidRPr="00B30693">
              <w:t>}</w:t>
            </w:r>
          </w:p>
          <w:p w14:paraId="43794227" w14:textId="77777777" w:rsidR="00B30693" w:rsidRPr="00B30693" w:rsidRDefault="00B30693" w:rsidP="00B30693">
            <w:proofErr w:type="gramStart"/>
            <w:r w:rsidRPr="00B30693">
              <w:t>.zrkbgimage</w:t>
            </w:r>
            <w:proofErr w:type="gramEnd"/>
            <w:r w:rsidRPr="00B30693">
              <w:t>2 {</w:t>
            </w:r>
          </w:p>
          <w:p w14:paraId="1DEBA4AB" w14:textId="77777777" w:rsidR="00B30693" w:rsidRPr="00B30693" w:rsidRDefault="00B30693" w:rsidP="00B30693">
            <w:r w:rsidRPr="00B30693">
              <w:t xml:space="preserve">    background-image: </w:t>
            </w:r>
            <w:proofErr w:type="spellStart"/>
            <w:r w:rsidRPr="00B30693">
              <w:t>url</w:t>
            </w:r>
            <w:proofErr w:type="spellEnd"/>
            <w:proofErr w:type="gramStart"/>
            <w:r w:rsidRPr="00B30693">
              <w:t>(./</w:t>
            </w:r>
            <w:proofErr w:type="spellStart"/>
            <w:proofErr w:type="gramEnd"/>
            <w:r w:rsidRPr="00B30693">
              <w:t>imageszrk</w:t>
            </w:r>
            <w:proofErr w:type="spellEnd"/>
            <w:r w:rsidRPr="00B30693">
              <w:t>/</w:t>
            </w:r>
            <w:r w:rsidRPr="00B30693">
              <w:t>踏青</w:t>
            </w:r>
            <w:r w:rsidRPr="00B30693">
              <w:t>4.png);</w:t>
            </w:r>
          </w:p>
          <w:p w14:paraId="7418E712" w14:textId="77777777" w:rsidR="00B30693" w:rsidRPr="00B30693" w:rsidRDefault="00B30693" w:rsidP="00B30693">
            <w:r w:rsidRPr="00B30693">
              <w:t>    background-repeat: repeat;</w:t>
            </w:r>
          </w:p>
          <w:p w14:paraId="7A658B28" w14:textId="77777777" w:rsidR="00B30693" w:rsidRPr="00B30693" w:rsidRDefault="00B30693" w:rsidP="00B30693">
            <w:r w:rsidRPr="00B30693">
              <w:t>    background-position-x: center;</w:t>
            </w:r>
          </w:p>
          <w:p w14:paraId="249873D8" w14:textId="77777777" w:rsidR="00B30693" w:rsidRPr="00B30693" w:rsidRDefault="00B30693" w:rsidP="00B30693">
            <w:r w:rsidRPr="00B30693">
              <w:t>}</w:t>
            </w:r>
          </w:p>
          <w:p w14:paraId="07A0F81E" w14:textId="77777777" w:rsidR="00B30693" w:rsidRPr="00B30693" w:rsidRDefault="00B30693" w:rsidP="00B30693">
            <w:proofErr w:type="gramStart"/>
            <w:r w:rsidRPr="00B30693">
              <w:t>.zrkbgimage</w:t>
            </w:r>
            <w:proofErr w:type="gramEnd"/>
            <w:r w:rsidRPr="00B30693">
              <w:t>3 {</w:t>
            </w:r>
          </w:p>
          <w:p w14:paraId="455B57C9" w14:textId="77777777" w:rsidR="00B30693" w:rsidRPr="00B30693" w:rsidRDefault="00B30693" w:rsidP="00B30693">
            <w:r w:rsidRPr="00B30693">
              <w:t xml:space="preserve">    background-image: </w:t>
            </w:r>
            <w:proofErr w:type="spellStart"/>
            <w:r w:rsidRPr="00B30693">
              <w:t>url</w:t>
            </w:r>
            <w:proofErr w:type="spellEnd"/>
            <w:proofErr w:type="gramStart"/>
            <w:r w:rsidRPr="00B30693">
              <w:t>(./</w:t>
            </w:r>
            <w:proofErr w:type="spellStart"/>
            <w:proofErr w:type="gramEnd"/>
            <w:r w:rsidRPr="00B30693">
              <w:t>imageszrk</w:t>
            </w:r>
            <w:proofErr w:type="spellEnd"/>
            <w:r w:rsidRPr="00B30693">
              <w:t>/</w:t>
            </w:r>
            <w:r w:rsidRPr="00B30693">
              <w:t>踏青</w:t>
            </w:r>
            <w:r w:rsidRPr="00B30693">
              <w:t>4.png);</w:t>
            </w:r>
          </w:p>
          <w:p w14:paraId="5C439F65" w14:textId="77777777" w:rsidR="00B30693" w:rsidRPr="00B30693" w:rsidRDefault="00B30693" w:rsidP="00B30693">
            <w:r w:rsidRPr="00B30693">
              <w:t>    background-repeat: repeat;</w:t>
            </w:r>
          </w:p>
          <w:p w14:paraId="2946DCAE" w14:textId="77777777" w:rsidR="00B30693" w:rsidRPr="00B30693" w:rsidRDefault="00B30693" w:rsidP="00B30693">
            <w:r w:rsidRPr="00B30693">
              <w:t>    background-position-y: center;</w:t>
            </w:r>
          </w:p>
          <w:p w14:paraId="1E8CC3C6" w14:textId="77777777" w:rsidR="00B30693" w:rsidRPr="00B30693" w:rsidRDefault="00B30693" w:rsidP="00B30693">
            <w:r w:rsidRPr="00B30693">
              <w:t>}</w:t>
            </w:r>
          </w:p>
          <w:p w14:paraId="193F3E20" w14:textId="77777777" w:rsidR="00B30693" w:rsidRPr="00B30693" w:rsidRDefault="00B30693" w:rsidP="00B30693">
            <w:proofErr w:type="gramStart"/>
            <w:r w:rsidRPr="00B30693">
              <w:t>.zrkbgimage</w:t>
            </w:r>
            <w:proofErr w:type="gramEnd"/>
            <w:r w:rsidRPr="00B30693">
              <w:t>4 {</w:t>
            </w:r>
          </w:p>
          <w:p w14:paraId="2A3F1822" w14:textId="77777777" w:rsidR="00B30693" w:rsidRPr="00B30693" w:rsidRDefault="00B30693" w:rsidP="00B30693">
            <w:r w:rsidRPr="00B30693">
              <w:t xml:space="preserve">    background-image: </w:t>
            </w:r>
            <w:proofErr w:type="spellStart"/>
            <w:r w:rsidRPr="00B30693">
              <w:t>url</w:t>
            </w:r>
            <w:proofErr w:type="spellEnd"/>
            <w:proofErr w:type="gramStart"/>
            <w:r w:rsidRPr="00B30693">
              <w:t>(./</w:t>
            </w:r>
            <w:proofErr w:type="spellStart"/>
            <w:proofErr w:type="gramEnd"/>
            <w:r w:rsidRPr="00B30693">
              <w:t>imageszrk</w:t>
            </w:r>
            <w:proofErr w:type="spellEnd"/>
            <w:r w:rsidRPr="00B30693">
              <w:t>/</w:t>
            </w:r>
            <w:r w:rsidRPr="00B30693">
              <w:t>踏青</w:t>
            </w:r>
            <w:r w:rsidRPr="00B30693">
              <w:t>5.png);</w:t>
            </w:r>
          </w:p>
          <w:p w14:paraId="518DA745" w14:textId="77777777" w:rsidR="00B30693" w:rsidRPr="00B30693" w:rsidRDefault="00B30693" w:rsidP="00B30693">
            <w:r w:rsidRPr="00B30693">
              <w:t>    background-repeat: no-repeat;</w:t>
            </w:r>
          </w:p>
          <w:p w14:paraId="4256D084" w14:textId="77777777" w:rsidR="00B30693" w:rsidRPr="00B30693" w:rsidRDefault="00B30693" w:rsidP="00B30693">
            <w:r w:rsidRPr="00B30693">
              <w:t>    background-position-x: left;</w:t>
            </w:r>
          </w:p>
          <w:p w14:paraId="178A389D" w14:textId="77777777" w:rsidR="00B30693" w:rsidRPr="00B30693" w:rsidRDefault="00B30693" w:rsidP="00B30693">
            <w:r w:rsidRPr="00B30693">
              <w:t>    background-position-y: top;</w:t>
            </w:r>
          </w:p>
          <w:p w14:paraId="2CAA9EA7" w14:textId="77777777" w:rsidR="00B30693" w:rsidRPr="00B30693" w:rsidRDefault="00B30693" w:rsidP="00B30693">
            <w:r w:rsidRPr="00B30693">
              <w:t>}</w:t>
            </w:r>
          </w:p>
          <w:p w14:paraId="28952850" w14:textId="77777777" w:rsidR="00B30693" w:rsidRPr="00B30693" w:rsidRDefault="00B30693" w:rsidP="00B30693">
            <w:proofErr w:type="gramStart"/>
            <w:r w:rsidRPr="00B30693">
              <w:t>.zrkbgimage</w:t>
            </w:r>
            <w:proofErr w:type="gramEnd"/>
            <w:r w:rsidRPr="00B30693">
              <w:t>5 {</w:t>
            </w:r>
          </w:p>
          <w:p w14:paraId="7D384F03" w14:textId="77777777" w:rsidR="00B30693" w:rsidRPr="00B30693" w:rsidRDefault="00B30693" w:rsidP="00B30693">
            <w:r w:rsidRPr="00B30693">
              <w:t xml:space="preserve">    background-image: </w:t>
            </w:r>
            <w:proofErr w:type="spellStart"/>
            <w:r w:rsidRPr="00B30693">
              <w:t>url</w:t>
            </w:r>
            <w:proofErr w:type="spellEnd"/>
            <w:proofErr w:type="gramStart"/>
            <w:r w:rsidRPr="00B30693">
              <w:t>(./</w:t>
            </w:r>
            <w:proofErr w:type="spellStart"/>
            <w:proofErr w:type="gramEnd"/>
            <w:r w:rsidRPr="00B30693">
              <w:t>imageszrk</w:t>
            </w:r>
            <w:proofErr w:type="spellEnd"/>
            <w:r w:rsidRPr="00B30693">
              <w:t>/</w:t>
            </w:r>
            <w:r w:rsidRPr="00B30693">
              <w:t>踏青</w:t>
            </w:r>
            <w:r w:rsidRPr="00B30693">
              <w:t>5.png);</w:t>
            </w:r>
          </w:p>
          <w:p w14:paraId="743C3101" w14:textId="77777777" w:rsidR="00B30693" w:rsidRPr="00B30693" w:rsidRDefault="00B30693" w:rsidP="00B30693">
            <w:r w:rsidRPr="00B30693">
              <w:lastRenderedPageBreak/>
              <w:t>    background-repeat: no-repeat;</w:t>
            </w:r>
          </w:p>
          <w:p w14:paraId="4430EA93" w14:textId="77777777" w:rsidR="00B30693" w:rsidRPr="00B30693" w:rsidRDefault="00B30693" w:rsidP="00B30693">
            <w:r w:rsidRPr="00B30693">
              <w:t>    background-position-x: center;</w:t>
            </w:r>
          </w:p>
          <w:p w14:paraId="23A3E2F2" w14:textId="77777777" w:rsidR="00B30693" w:rsidRPr="00B30693" w:rsidRDefault="00B30693" w:rsidP="00B30693">
            <w:r w:rsidRPr="00B30693">
              <w:t>    background-position-y: center;</w:t>
            </w:r>
          </w:p>
          <w:p w14:paraId="614613B6" w14:textId="77777777" w:rsidR="00B30693" w:rsidRPr="00B30693" w:rsidRDefault="00B30693" w:rsidP="00B30693">
            <w:r w:rsidRPr="00B30693">
              <w:t>}</w:t>
            </w:r>
          </w:p>
          <w:p w14:paraId="586F16FD" w14:textId="77777777" w:rsidR="00B30693" w:rsidRPr="00B30693" w:rsidRDefault="00B30693" w:rsidP="00B30693">
            <w:proofErr w:type="gramStart"/>
            <w:r w:rsidRPr="00B30693">
              <w:t>.zrkbgimage</w:t>
            </w:r>
            <w:proofErr w:type="gramEnd"/>
            <w:r w:rsidRPr="00B30693">
              <w:t>6 {</w:t>
            </w:r>
          </w:p>
          <w:p w14:paraId="38D1DB00" w14:textId="77777777" w:rsidR="00B30693" w:rsidRPr="00B30693" w:rsidRDefault="00B30693" w:rsidP="00B30693">
            <w:r w:rsidRPr="00B30693">
              <w:t xml:space="preserve">    background-image: </w:t>
            </w:r>
            <w:proofErr w:type="spellStart"/>
            <w:r w:rsidRPr="00B30693">
              <w:t>url</w:t>
            </w:r>
            <w:proofErr w:type="spellEnd"/>
            <w:proofErr w:type="gramStart"/>
            <w:r w:rsidRPr="00B30693">
              <w:t>(./</w:t>
            </w:r>
            <w:proofErr w:type="spellStart"/>
            <w:proofErr w:type="gramEnd"/>
            <w:r w:rsidRPr="00B30693">
              <w:t>imageszrk</w:t>
            </w:r>
            <w:proofErr w:type="spellEnd"/>
            <w:r w:rsidRPr="00B30693">
              <w:t>/</w:t>
            </w:r>
            <w:r w:rsidRPr="00B30693">
              <w:t>踏青</w:t>
            </w:r>
            <w:r w:rsidRPr="00B30693">
              <w:t>5.png);</w:t>
            </w:r>
          </w:p>
          <w:p w14:paraId="65CB68D6" w14:textId="77777777" w:rsidR="00B30693" w:rsidRPr="00B30693" w:rsidRDefault="00B30693" w:rsidP="00B30693">
            <w:r w:rsidRPr="00B30693">
              <w:t>    background-repeat: no-repeat;</w:t>
            </w:r>
          </w:p>
          <w:p w14:paraId="4781D1C7" w14:textId="77777777" w:rsidR="00B30693" w:rsidRPr="00B30693" w:rsidRDefault="00B30693" w:rsidP="00B30693">
            <w:r w:rsidRPr="00B30693">
              <w:t>    background-position-x: right;</w:t>
            </w:r>
          </w:p>
          <w:p w14:paraId="5A5998AE" w14:textId="77777777" w:rsidR="00B30693" w:rsidRPr="00B30693" w:rsidRDefault="00B30693" w:rsidP="00B30693">
            <w:r w:rsidRPr="00B30693">
              <w:t>    background-position-y: bottom;</w:t>
            </w:r>
          </w:p>
          <w:p w14:paraId="3A433FCD" w14:textId="77777777" w:rsidR="00B30693" w:rsidRPr="00B30693" w:rsidRDefault="00B30693" w:rsidP="00B30693">
            <w:r w:rsidRPr="00B30693">
              <w:t>}</w:t>
            </w:r>
          </w:p>
          <w:p w14:paraId="40F3673A" w14:textId="77777777" w:rsidR="00B30693" w:rsidRPr="00B30693" w:rsidRDefault="00B30693" w:rsidP="00B30693"/>
          <w:p w14:paraId="54CBE80C" w14:textId="77777777" w:rsidR="00B30693" w:rsidRPr="00B30693" w:rsidRDefault="00B30693" w:rsidP="00B30693">
            <w:proofErr w:type="gramStart"/>
            <w:r w:rsidRPr="00B30693">
              <w:t>p .</w:t>
            </w:r>
            <w:proofErr w:type="spellStart"/>
            <w:r w:rsidRPr="00B30693">
              <w:t>zrkindent</w:t>
            </w:r>
            <w:proofErr w:type="spellEnd"/>
            <w:proofErr w:type="gramEnd"/>
            <w:r w:rsidRPr="00B30693">
              <w:t xml:space="preserve"> {</w:t>
            </w:r>
          </w:p>
          <w:p w14:paraId="2D91F53E" w14:textId="77777777" w:rsidR="00B30693" w:rsidRPr="00B30693" w:rsidRDefault="00B30693" w:rsidP="00B30693">
            <w:r w:rsidRPr="00B30693">
              <w:t>    text-indent: 2em;</w:t>
            </w:r>
          </w:p>
          <w:p w14:paraId="537A200B" w14:textId="77777777" w:rsidR="00B30693" w:rsidRPr="00B30693" w:rsidRDefault="00B30693" w:rsidP="00B30693">
            <w:r w:rsidRPr="00B30693">
              <w:t>}</w:t>
            </w:r>
          </w:p>
          <w:p w14:paraId="0F2C1BA4" w14:textId="77777777" w:rsidR="00B30693" w:rsidRPr="00B30693" w:rsidRDefault="00B30693" w:rsidP="00B30693"/>
          <w:p w14:paraId="2A2D2DA8" w14:textId="77777777" w:rsidR="00B30693" w:rsidRPr="00B30693" w:rsidRDefault="00B30693" w:rsidP="00B30693">
            <w:proofErr w:type="spellStart"/>
            <w:proofErr w:type="gramStart"/>
            <w:r w:rsidRPr="00B30693">
              <w:t>p.zrkindent</w:t>
            </w:r>
            <w:proofErr w:type="spellEnd"/>
            <w:r w:rsidRPr="00B30693">
              <w:t>::</w:t>
            </w:r>
            <w:proofErr w:type="gramEnd"/>
            <w:r w:rsidRPr="00B30693">
              <w:t>first-letter {</w:t>
            </w:r>
          </w:p>
          <w:p w14:paraId="223D6006" w14:textId="77777777" w:rsidR="00B30693" w:rsidRPr="00B30693" w:rsidRDefault="00B30693" w:rsidP="00B30693">
            <w:r w:rsidRPr="00B30693">
              <w:t>    font-size: 120%;</w:t>
            </w:r>
          </w:p>
          <w:p w14:paraId="27997F6D" w14:textId="77777777" w:rsidR="00B30693" w:rsidRPr="00B30693" w:rsidRDefault="00B30693" w:rsidP="00B30693">
            <w:r w:rsidRPr="00B30693">
              <w:t>    font-weight: bold;</w:t>
            </w:r>
          </w:p>
          <w:p w14:paraId="46BA49BF" w14:textId="77777777" w:rsidR="00B30693" w:rsidRPr="00B30693" w:rsidRDefault="00B30693" w:rsidP="00B30693">
            <w:r w:rsidRPr="00B30693">
              <w:t xml:space="preserve">    color: #f00; /* </w:t>
            </w:r>
            <w:r w:rsidRPr="00B30693">
              <w:t>这里你可以选择任何颜色</w:t>
            </w:r>
            <w:r w:rsidRPr="00B30693">
              <w:t xml:space="preserve"> */</w:t>
            </w:r>
          </w:p>
          <w:p w14:paraId="73ABF35C" w14:textId="77777777" w:rsidR="00B30693" w:rsidRPr="00B30693" w:rsidRDefault="00B30693" w:rsidP="00B30693">
            <w:r w:rsidRPr="00B30693">
              <w:t>}</w:t>
            </w:r>
          </w:p>
          <w:p w14:paraId="183A24E7" w14:textId="77777777" w:rsidR="00B30693" w:rsidRDefault="00B30693" w:rsidP="00F50134"/>
        </w:tc>
      </w:tr>
    </w:tbl>
    <w:p w14:paraId="2B93411B" w14:textId="5ED6B515" w:rsidR="00F50134" w:rsidRPr="00EB3C73" w:rsidRDefault="00B30693" w:rsidP="00F50134">
      <w:r>
        <w:rPr>
          <w:noProof/>
        </w:rPr>
        <w:lastRenderedPageBreak/>
        <w:drawing>
          <wp:inline distT="0" distB="0" distL="0" distR="0" wp14:anchorId="6DEDD871" wp14:editId="5CE3F1C4">
            <wp:extent cx="5274310" cy="2051685"/>
            <wp:effectExtent l="0" t="0" r="2540" b="5715"/>
            <wp:docPr id="1980017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17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08A4" w14:textId="3727A5E8" w:rsidR="00A65EB7" w:rsidRPr="00804C1E" w:rsidRDefault="00A84878" w:rsidP="00A65EB7">
      <w:pPr>
        <w:rPr>
          <w:b/>
          <w:sz w:val="28"/>
        </w:rPr>
      </w:pPr>
      <w:r>
        <w:rPr>
          <w:rFonts w:hint="eastAsia"/>
          <w:b/>
          <w:sz w:val="28"/>
        </w:rPr>
        <w:t>总结</w:t>
      </w:r>
      <w:r w:rsidR="00A65EB7" w:rsidRPr="00804C1E">
        <w:rPr>
          <w:rFonts w:hint="eastAsia"/>
          <w:b/>
          <w:sz w:val="28"/>
        </w:rPr>
        <w:t>及建议</w:t>
      </w:r>
    </w:p>
    <w:p w14:paraId="64DD4B3A" w14:textId="0B6C0EAD" w:rsidR="00A62562" w:rsidRPr="00B30693" w:rsidRDefault="00B30693" w:rsidP="00B30693">
      <w:pPr>
        <w:rPr>
          <w:rFonts w:hint="eastAsia"/>
        </w:rPr>
      </w:pPr>
      <w:r>
        <w:rPr>
          <w:rFonts w:hint="eastAsia"/>
        </w:rPr>
        <w:t>经过本次实验的学习，我学会了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样式选择器的定义，如标签选择器、类选择器、</w:t>
      </w:r>
      <w:r>
        <w:rPr>
          <w:rFonts w:hint="eastAsia"/>
        </w:rPr>
        <w:t>ID</w:t>
      </w:r>
      <w:r>
        <w:rPr>
          <w:rFonts w:hint="eastAsia"/>
        </w:rPr>
        <w:t>选择器等，也学了样式定义，这为后续的学习打下了基础。老师教的很好，不需要建议。</w:t>
      </w:r>
    </w:p>
    <w:p w14:paraId="189BCD22" w14:textId="77777777" w:rsidR="00A65EB7" w:rsidRPr="00A65EB7" w:rsidRDefault="00A65EB7" w:rsidP="00A65EB7"/>
    <w:sectPr w:rsidR="00A65EB7" w:rsidRPr="00A65E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B6B93E" w14:textId="77777777" w:rsidR="00D835F1" w:rsidRDefault="00D835F1" w:rsidP="0022423F">
      <w:r>
        <w:separator/>
      </w:r>
    </w:p>
  </w:endnote>
  <w:endnote w:type="continuationSeparator" w:id="0">
    <w:p w14:paraId="2EC74D4B" w14:textId="77777777" w:rsidR="00D835F1" w:rsidRDefault="00D835F1" w:rsidP="002242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D0C5BF" w14:textId="77777777" w:rsidR="00D835F1" w:rsidRDefault="00D835F1" w:rsidP="0022423F">
      <w:r>
        <w:separator/>
      </w:r>
    </w:p>
  </w:footnote>
  <w:footnote w:type="continuationSeparator" w:id="0">
    <w:p w14:paraId="43BDFB30" w14:textId="77777777" w:rsidR="00D835F1" w:rsidRDefault="00D835F1" w:rsidP="002242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5"/>
    <w:multiLevelType w:val="singleLevel"/>
    <w:tmpl w:val="00000005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000000C"/>
    <w:multiLevelType w:val="singleLevel"/>
    <w:tmpl w:val="0000000C"/>
    <w:lvl w:ilvl="0">
      <w:start w:val="1"/>
      <w:numFmt w:val="decimal"/>
      <w:suff w:val="nothing"/>
      <w:lvlText w:val="(%1)"/>
      <w:lvlJc w:val="left"/>
    </w:lvl>
  </w:abstractNum>
  <w:abstractNum w:abstractNumId="2" w15:restartNumberingAfterBreak="0">
    <w:nsid w:val="0000000F"/>
    <w:multiLevelType w:val="singleLevel"/>
    <w:tmpl w:val="0000000F"/>
    <w:lvl w:ilvl="0">
      <w:start w:val="3"/>
      <w:numFmt w:val="decimal"/>
      <w:suff w:val="nothing"/>
      <w:lvlText w:val="%1."/>
      <w:lvlJc w:val="left"/>
    </w:lvl>
  </w:abstractNum>
  <w:abstractNum w:abstractNumId="3" w15:restartNumberingAfterBreak="0">
    <w:nsid w:val="14C74C80"/>
    <w:multiLevelType w:val="hybridMultilevel"/>
    <w:tmpl w:val="403C98F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8E53D42"/>
    <w:multiLevelType w:val="hybridMultilevel"/>
    <w:tmpl w:val="66880A8C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E3801F0"/>
    <w:multiLevelType w:val="hybridMultilevel"/>
    <w:tmpl w:val="0A30270A"/>
    <w:lvl w:ilvl="0" w:tplc="B1AC7F5A">
      <w:start w:val="1"/>
      <w:numFmt w:val="japaneseCounting"/>
      <w:lvlText w:val="%1、"/>
      <w:lvlJc w:val="left"/>
      <w:pPr>
        <w:ind w:left="1410" w:hanging="9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5474274"/>
    <w:multiLevelType w:val="hybridMultilevel"/>
    <w:tmpl w:val="F3BC2F02"/>
    <w:lvl w:ilvl="0" w:tplc="565A171C">
      <w:start w:val="1"/>
      <w:numFmt w:val="decimal"/>
      <w:lvlText w:val="%1、"/>
      <w:lvlJc w:val="left"/>
      <w:pPr>
        <w:tabs>
          <w:tab w:val="num" w:pos="1280"/>
        </w:tabs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0"/>
        </w:tabs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20"/>
        </w:tabs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40"/>
        </w:tabs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60"/>
        </w:tabs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20"/>
        </w:tabs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40"/>
        </w:tabs>
        <w:ind w:left="4340" w:hanging="420"/>
      </w:pPr>
    </w:lvl>
  </w:abstractNum>
  <w:abstractNum w:abstractNumId="7" w15:restartNumberingAfterBreak="0">
    <w:nsid w:val="7B523ACE"/>
    <w:multiLevelType w:val="hybridMultilevel"/>
    <w:tmpl w:val="66880A8C"/>
    <w:lvl w:ilvl="0" w:tplc="3CB09C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94594492">
    <w:abstractNumId w:val="0"/>
  </w:num>
  <w:num w:numId="2" w16cid:durableId="208732304">
    <w:abstractNumId w:val="6"/>
  </w:num>
  <w:num w:numId="3" w16cid:durableId="1202208341">
    <w:abstractNumId w:val="1"/>
  </w:num>
  <w:num w:numId="4" w16cid:durableId="2108111630">
    <w:abstractNumId w:val="2"/>
  </w:num>
  <w:num w:numId="5" w16cid:durableId="1477646255">
    <w:abstractNumId w:val="5"/>
  </w:num>
  <w:num w:numId="6" w16cid:durableId="1092975211">
    <w:abstractNumId w:val="3"/>
  </w:num>
  <w:num w:numId="7" w16cid:durableId="669217184">
    <w:abstractNumId w:val="7"/>
  </w:num>
  <w:num w:numId="8" w16cid:durableId="10667576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446"/>
    <w:rsid w:val="00006907"/>
    <w:rsid w:val="000129CF"/>
    <w:rsid w:val="00040155"/>
    <w:rsid w:val="000507C6"/>
    <w:rsid w:val="00073F9E"/>
    <w:rsid w:val="00082F11"/>
    <w:rsid w:val="000B21D6"/>
    <w:rsid w:val="000C01E3"/>
    <w:rsid w:val="00122F5B"/>
    <w:rsid w:val="00132078"/>
    <w:rsid w:val="00146A09"/>
    <w:rsid w:val="00146A1B"/>
    <w:rsid w:val="00183153"/>
    <w:rsid w:val="00186F58"/>
    <w:rsid w:val="002018EF"/>
    <w:rsid w:val="00214388"/>
    <w:rsid w:val="0022423F"/>
    <w:rsid w:val="0027275A"/>
    <w:rsid w:val="002B0DFE"/>
    <w:rsid w:val="002B7151"/>
    <w:rsid w:val="002D3D14"/>
    <w:rsid w:val="002D7BFA"/>
    <w:rsid w:val="0033103D"/>
    <w:rsid w:val="00345796"/>
    <w:rsid w:val="00396F5F"/>
    <w:rsid w:val="003C044F"/>
    <w:rsid w:val="003E56F5"/>
    <w:rsid w:val="003F5B57"/>
    <w:rsid w:val="00446446"/>
    <w:rsid w:val="00460FDF"/>
    <w:rsid w:val="00474B4E"/>
    <w:rsid w:val="004D04B4"/>
    <w:rsid w:val="004D6147"/>
    <w:rsid w:val="00541486"/>
    <w:rsid w:val="00552B23"/>
    <w:rsid w:val="00571966"/>
    <w:rsid w:val="00582CFF"/>
    <w:rsid w:val="005A5C3B"/>
    <w:rsid w:val="005B0589"/>
    <w:rsid w:val="005D0565"/>
    <w:rsid w:val="005D3569"/>
    <w:rsid w:val="00623291"/>
    <w:rsid w:val="00631723"/>
    <w:rsid w:val="00663052"/>
    <w:rsid w:val="006D2BC7"/>
    <w:rsid w:val="006F07D8"/>
    <w:rsid w:val="006F1A40"/>
    <w:rsid w:val="0070738B"/>
    <w:rsid w:val="0073281F"/>
    <w:rsid w:val="0073418F"/>
    <w:rsid w:val="007373F8"/>
    <w:rsid w:val="0074756A"/>
    <w:rsid w:val="00753358"/>
    <w:rsid w:val="0076392E"/>
    <w:rsid w:val="00771853"/>
    <w:rsid w:val="00784118"/>
    <w:rsid w:val="00786E7E"/>
    <w:rsid w:val="007A4FAF"/>
    <w:rsid w:val="007A54E0"/>
    <w:rsid w:val="007F1AC6"/>
    <w:rsid w:val="0080419B"/>
    <w:rsid w:val="00804C1E"/>
    <w:rsid w:val="00815B93"/>
    <w:rsid w:val="008278DE"/>
    <w:rsid w:val="00836EEF"/>
    <w:rsid w:val="0088157D"/>
    <w:rsid w:val="00886459"/>
    <w:rsid w:val="008A1E16"/>
    <w:rsid w:val="008C1FBB"/>
    <w:rsid w:val="008F5C58"/>
    <w:rsid w:val="00931D1A"/>
    <w:rsid w:val="009610E6"/>
    <w:rsid w:val="009B7CF1"/>
    <w:rsid w:val="009F7E7C"/>
    <w:rsid w:val="00A02550"/>
    <w:rsid w:val="00A06EF5"/>
    <w:rsid w:val="00A45787"/>
    <w:rsid w:val="00A46A57"/>
    <w:rsid w:val="00A573C5"/>
    <w:rsid w:val="00A62562"/>
    <w:rsid w:val="00A65EB7"/>
    <w:rsid w:val="00A74754"/>
    <w:rsid w:val="00A8165A"/>
    <w:rsid w:val="00A82639"/>
    <w:rsid w:val="00A84878"/>
    <w:rsid w:val="00A93A8C"/>
    <w:rsid w:val="00AB35AC"/>
    <w:rsid w:val="00AC0A20"/>
    <w:rsid w:val="00B028B2"/>
    <w:rsid w:val="00B22227"/>
    <w:rsid w:val="00B30693"/>
    <w:rsid w:val="00B3597E"/>
    <w:rsid w:val="00B532EA"/>
    <w:rsid w:val="00BC385C"/>
    <w:rsid w:val="00BD3065"/>
    <w:rsid w:val="00C1521D"/>
    <w:rsid w:val="00C15DCD"/>
    <w:rsid w:val="00C226FA"/>
    <w:rsid w:val="00C23154"/>
    <w:rsid w:val="00C50F5F"/>
    <w:rsid w:val="00C57435"/>
    <w:rsid w:val="00C63451"/>
    <w:rsid w:val="00C64BA3"/>
    <w:rsid w:val="00C91B23"/>
    <w:rsid w:val="00C9385B"/>
    <w:rsid w:val="00C97F73"/>
    <w:rsid w:val="00CB4E14"/>
    <w:rsid w:val="00CD41D0"/>
    <w:rsid w:val="00CD5118"/>
    <w:rsid w:val="00CE10C9"/>
    <w:rsid w:val="00CF1B2C"/>
    <w:rsid w:val="00D37C97"/>
    <w:rsid w:val="00D711A1"/>
    <w:rsid w:val="00D835F1"/>
    <w:rsid w:val="00D91460"/>
    <w:rsid w:val="00DB0744"/>
    <w:rsid w:val="00DD15E8"/>
    <w:rsid w:val="00DF7596"/>
    <w:rsid w:val="00E262E0"/>
    <w:rsid w:val="00E3691D"/>
    <w:rsid w:val="00E73B3D"/>
    <w:rsid w:val="00EB3C73"/>
    <w:rsid w:val="00EC74A6"/>
    <w:rsid w:val="00ED4C39"/>
    <w:rsid w:val="00ED7E0D"/>
    <w:rsid w:val="00EF05ED"/>
    <w:rsid w:val="00F50134"/>
    <w:rsid w:val="00F7224D"/>
    <w:rsid w:val="00F955B3"/>
    <w:rsid w:val="00FA7991"/>
    <w:rsid w:val="00FE4629"/>
    <w:rsid w:val="00FE6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966B0C"/>
  <w15:chartTrackingRefBased/>
  <w15:docId w15:val="{ED8F43ED-38E3-4873-B703-187A02A7B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46446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rsid w:val="000B21D6"/>
    <w:pPr>
      <w:keepNext/>
      <w:keepLines/>
      <w:spacing w:before="340" w:after="330" w:line="576" w:lineRule="auto"/>
      <w:outlineLvl w:val="0"/>
    </w:pPr>
    <w:rPr>
      <w:b/>
      <w:kern w:val="44"/>
      <w:sz w:val="44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sid w:val="00446446"/>
    <w:rPr>
      <w:b/>
      <w:bCs/>
    </w:rPr>
  </w:style>
  <w:style w:type="paragraph" w:customStyle="1" w:styleId="zj">
    <w:name w:val="zj"/>
    <w:basedOn w:val="a"/>
    <w:rsid w:val="00CD41D0"/>
    <w:rPr>
      <w:bCs/>
      <w:sz w:val="30"/>
    </w:rPr>
  </w:style>
  <w:style w:type="character" w:customStyle="1" w:styleId="10">
    <w:name w:val="标题 1 字符"/>
    <w:link w:val="1"/>
    <w:rsid w:val="000B21D6"/>
    <w:rPr>
      <w:b/>
      <w:kern w:val="44"/>
      <w:sz w:val="44"/>
    </w:rPr>
  </w:style>
  <w:style w:type="paragraph" w:styleId="a4">
    <w:name w:val="header"/>
    <w:basedOn w:val="a"/>
    <w:link w:val="a5"/>
    <w:rsid w:val="002242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5">
    <w:name w:val="页眉 字符"/>
    <w:link w:val="a4"/>
    <w:rsid w:val="0022423F"/>
    <w:rPr>
      <w:kern w:val="2"/>
      <w:sz w:val="18"/>
      <w:szCs w:val="18"/>
    </w:rPr>
  </w:style>
  <w:style w:type="paragraph" w:styleId="a6">
    <w:name w:val="footer"/>
    <w:basedOn w:val="a"/>
    <w:link w:val="a7"/>
    <w:rsid w:val="0022423F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7">
    <w:name w:val="页脚 字符"/>
    <w:link w:val="a6"/>
    <w:rsid w:val="0022423F"/>
    <w:rPr>
      <w:kern w:val="2"/>
      <w:sz w:val="18"/>
      <w:szCs w:val="18"/>
    </w:rPr>
  </w:style>
  <w:style w:type="table" w:styleId="a8">
    <w:name w:val="Table Grid"/>
    <w:basedOn w:val="a1"/>
    <w:rsid w:val="00C97F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9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2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7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1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5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1598</Words>
  <Characters>9112</Characters>
  <Application>Microsoft Office Word</Application>
  <DocSecurity>0</DocSecurity>
  <Lines>75</Lines>
  <Paragraphs>21</Paragraphs>
  <ScaleCrop>false</ScaleCrop>
  <Company/>
  <LinksUpToDate>false</LinksUpToDate>
  <CharactersWithSpaces>10689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Stone</dc:creator>
  <cp:keywords/>
  <cp:lastModifiedBy>runke zhong</cp:lastModifiedBy>
  <cp:revision>18</cp:revision>
  <dcterms:created xsi:type="dcterms:W3CDTF">2024-09-12T10:10:00Z</dcterms:created>
  <dcterms:modified xsi:type="dcterms:W3CDTF">2024-10-30T04:28:00Z</dcterms:modified>
</cp:coreProperties>
</file>